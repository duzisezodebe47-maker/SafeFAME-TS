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0535" w14:textId="77777777" w:rsidR="004500EF" w:rsidRDefault="009F7AE5">
      <w:pPr>
        <w:pStyle w:val="af2"/>
        <w:spacing w:before="1560" w:after="440"/>
        <w:jc w:val="center"/>
      </w:pPr>
      <w:r>
        <w:rPr>
          <w:rFonts w:ascii="Times New Roman" w:eastAsia="黑体" w:hAnsi="Times New Roman" w:cs="Times New Roman"/>
        </w:rPr>
        <w:t>文本何时有助于时间序列预测</w:t>
      </w:r>
    </w:p>
    <w:p w14:paraId="140E931B" w14:textId="77777777" w:rsidR="004500EF" w:rsidRDefault="009F7AE5">
      <w:pPr>
        <w:jc w:val="center"/>
      </w:pPr>
      <w:r>
        <w:rPr>
          <w:b/>
          <w:sz w:val="30"/>
        </w:rPr>
        <w:t>——</w:t>
      </w:r>
      <w:r>
        <w:rPr>
          <w:b/>
          <w:sz w:val="30"/>
        </w:rPr>
        <w:t>多领域严格时点反事实检验与安全回退</w:t>
      </w:r>
    </w:p>
    <w:p w14:paraId="0E2E25EA" w14:textId="77777777" w:rsidR="004500EF" w:rsidRDefault="009F7AE5">
      <w:pPr>
        <w:spacing w:before="360"/>
        <w:jc w:val="center"/>
      </w:pPr>
      <w:r>
        <w:rPr>
          <w:sz w:val="24"/>
        </w:rPr>
        <w:t xml:space="preserve">SafeFAME-TS </w:t>
      </w:r>
      <w:r>
        <w:rPr>
          <w:sz w:val="24"/>
        </w:rPr>
        <w:t>人工智能课程设计</w:t>
      </w:r>
      <w:r>
        <w:rPr>
          <w:sz w:val="24"/>
        </w:rPr>
        <w:t xml:space="preserve"> · </w:t>
      </w:r>
      <w:r>
        <w:rPr>
          <w:sz w:val="24"/>
        </w:rPr>
        <w:t>选题与初步技术方案（第</w:t>
      </w:r>
      <w:r>
        <w:rPr>
          <w:sz w:val="24"/>
        </w:rPr>
        <w:t>4</w:t>
      </w:r>
      <w:r>
        <w:rPr>
          <w:sz w:val="24"/>
        </w:rPr>
        <w:t>周）</w:t>
      </w:r>
    </w:p>
    <w:p w14:paraId="1B7130D7" w14:textId="77777777" w:rsidR="004500EF" w:rsidRDefault="004500EF">
      <w:pPr>
        <w:spacing w:after="1840"/>
      </w:pPr>
    </w:p>
    <w:p w14:paraId="606B6FBC" w14:textId="77777777" w:rsidR="004500EF" w:rsidRDefault="009F7AE5">
      <w:pPr>
        <w:spacing w:after="160"/>
        <w:jc w:val="center"/>
      </w:pPr>
      <w:r>
        <w:rPr>
          <w:sz w:val="22"/>
        </w:rPr>
        <w:t>课程名称</w:t>
      </w:r>
      <w:r>
        <w:rPr>
          <w:sz w:val="22"/>
        </w:rPr>
        <w:t xml:space="preserve">  </w:t>
      </w:r>
      <w:r>
        <w:rPr>
          <w:sz w:val="22"/>
        </w:rPr>
        <w:t>人工智能</w:t>
      </w:r>
    </w:p>
    <w:p w14:paraId="14AA7204" w14:textId="77777777" w:rsidR="004500EF" w:rsidRDefault="009F7AE5">
      <w:pPr>
        <w:spacing w:after="160"/>
        <w:jc w:val="center"/>
      </w:pPr>
      <w:r>
        <w:rPr>
          <w:sz w:val="22"/>
        </w:rPr>
        <w:t>作业性质</w:t>
      </w:r>
      <w:r>
        <w:rPr>
          <w:sz w:val="22"/>
        </w:rPr>
        <w:t xml:space="preserve">  </w:t>
      </w:r>
      <w:r>
        <w:rPr>
          <w:sz w:val="22"/>
        </w:rPr>
        <w:t>个人课程设计</w:t>
      </w:r>
    </w:p>
    <w:p w14:paraId="69E4BA73" w14:textId="77777777" w:rsidR="004500EF" w:rsidRDefault="009F7AE5">
      <w:pPr>
        <w:spacing w:after="160"/>
        <w:jc w:val="center"/>
      </w:pPr>
      <w:r>
        <w:rPr>
          <w:sz w:val="22"/>
        </w:rPr>
        <w:t>姓名学号</w:t>
      </w:r>
      <w:r>
        <w:rPr>
          <w:sz w:val="22"/>
        </w:rPr>
        <w:t xml:space="preserve">   </w:t>
      </w:r>
      <w:r>
        <w:rPr>
          <w:sz w:val="22"/>
        </w:rPr>
        <w:t>朱梓轩</w:t>
      </w:r>
      <w:r>
        <w:rPr>
          <w:sz w:val="22"/>
        </w:rPr>
        <w:t xml:space="preserve">  2025112332</w:t>
      </w:r>
    </w:p>
    <w:p w14:paraId="06D1B40F" w14:textId="77777777" w:rsidR="004500EF" w:rsidRDefault="009F7AE5">
      <w:pPr>
        <w:spacing w:after="160"/>
        <w:jc w:val="center"/>
      </w:pPr>
      <w:r>
        <w:rPr>
          <w:sz w:val="22"/>
        </w:rPr>
        <w:t>提交日期</w:t>
      </w:r>
      <w:r>
        <w:rPr>
          <w:sz w:val="22"/>
        </w:rPr>
        <w:t xml:space="preserve">  ____________________</w:t>
      </w:r>
    </w:p>
    <w:p w14:paraId="35F5549A" w14:textId="77777777" w:rsidR="004500EF" w:rsidRDefault="009F7AE5">
      <w:r>
        <w:br w:type="page"/>
      </w:r>
    </w:p>
    <w:p w14:paraId="1FBB77C8" w14:textId="77777777" w:rsidR="004500EF" w:rsidRDefault="009F7AE5">
      <w:pPr>
        <w:pStyle w:val="1"/>
        <w:spacing w:before="200" w:after="100"/>
      </w:pPr>
      <w:bookmarkStart w:id="0" w:name="_Toc240798923"/>
      <w:r>
        <w:rPr>
          <w:rFonts w:ascii="Times New Roman" w:eastAsia="黑体" w:hAnsi="Times New Roman" w:cs="Times New Roman"/>
        </w:rPr>
        <w:lastRenderedPageBreak/>
        <w:t>摘要</w:t>
      </w:r>
      <w:bookmarkEnd w:id="0"/>
    </w:p>
    <w:p w14:paraId="75EEF358" w14:textId="77777777" w:rsidR="004500EF" w:rsidRDefault="009F7AE5">
      <w:pPr>
        <w:spacing w:after="100" w:line="348" w:lineRule="auto"/>
        <w:ind w:firstLine="420"/>
      </w:pPr>
      <w:r>
        <w:t>本课程设计拟研究外部文本在多领域时间序列预测中的真实增益。核心问题不是简单增加文本输入，而是在按可得时间代理限制信息后，判断文本语义何时能稳定改善预测，以及证据不足时如何退回可靠的纯数值模型。项目计划以</w:t>
      </w:r>
      <w:r>
        <w:t xml:space="preserve"> Time-MMD </w:t>
      </w:r>
      <w:r>
        <w:t>为主数据，在气候、能源、经济、交通、农业和安全六个领域构建</w:t>
      </w:r>
      <w:r>
        <w:t>18</w:t>
      </w:r>
      <w:r>
        <w:t>项领域与预测跨度组合，并以</w:t>
      </w:r>
      <w:r>
        <w:t xml:space="preserve"> ETTh1</w:t>
      </w:r>
      <w:r>
        <w:t>、</w:t>
      </w:r>
      <w:r>
        <w:t xml:space="preserve">ETTh2 </w:t>
      </w:r>
      <w:r>
        <w:t>作为纯数值外部基准。候选系统由数值专家池、冻结句向量、语义残差、频率交互、文本置换检验和验证期安全选择组成。最终交付包括源代码、逐步数据审计、实验表图、书面报告和交互式原型。</w:t>
      </w:r>
    </w:p>
    <w:p w14:paraId="6AFA5FF1" w14:textId="77777777" w:rsidR="004500EF" w:rsidRDefault="009F7AE5">
      <w:pPr>
        <w:spacing w:after="100" w:line="348" w:lineRule="auto"/>
        <w:ind w:firstLine="420"/>
      </w:pPr>
      <w:r>
        <w:t>本方案的可检验目标是：若文本候选不能在预先保留的验证期同时超过数值回退、通过分段稳定性和文本置换门槛，则系统不启用文本。该设计允许最终结论为否定结果，从而避免只报告成功案例。</w:t>
      </w:r>
    </w:p>
    <w:p w14:paraId="223F8CD3" w14:textId="77777777" w:rsidR="004500EF" w:rsidRDefault="009F7AE5">
      <w:pPr>
        <w:spacing w:after="100" w:line="348" w:lineRule="auto"/>
        <w:ind w:firstLine="420"/>
      </w:pPr>
      <w:r>
        <w:t>数值侧以</w:t>
      </w:r>
      <w:r>
        <w:t xml:space="preserve"> Last</w:t>
      </w:r>
      <w:r>
        <w:t>、季节朴素和</w:t>
      </w:r>
      <w:r>
        <w:t xml:space="preserve"> AR-Ridge </w:t>
      </w:r>
      <w:r>
        <w:t>为最低基线，逐步加入</w:t>
      </w:r>
      <w:r>
        <w:t xml:space="preserve"> DLinear </w:t>
      </w:r>
      <w:r>
        <w:t>与</w:t>
      </w:r>
      <w:r>
        <w:t xml:space="preserve"> PatchTST</w:t>
      </w:r>
      <w:r>
        <w:t>；文本侧仅索引预测起点之前且</w:t>
      </w:r>
      <w:r>
        <w:t xml:space="preserve"> end_date </w:t>
      </w:r>
      <w:r>
        <w:t>早于起点的事实，经冻结</w:t>
      </w:r>
      <w:r>
        <w:t xml:space="preserve"> MiniLM </w:t>
      </w:r>
      <w:r>
        <w:t>编码后与数值残差对齐。成功标准是：若冻结门槛下无候选通过，则报告数值回退而非强行使用文本，从设计上避免把测试集结果误当作模型收益。</w:t>
      </w:r>
    </w:p>
    <w:p w14:paraId="7B0A4042" w14:textId="77777777" w:rsidR="004500EF" w:rsidRDefault="009F7AE5">
      <w:r>
        <w:rPr>
          <w:b/>
        </w:rPr>
        <w:t>关键词</w:t>
      </w:r>
      <w:r>
        <w:rPr>
          <w:b/>
        </w:rPr>
        <w:t xml:space="preserve">  </w:t>
      </w:r>
      <w:r>
        <w:t>多模态时间序列</w:t>
      </w:r>
      <w:r>
        <w:t xml:space="preserve">  </w:t>
      </w:r>
      <w:r>
        <w:t>时点对齐</w:t>
      </w:r>
      <w:r>
        <w:t xml:space="preserve">  </w:t>
      </w:r>
      <w:r>
        <w:t>反事实检验</w:t>
      </w:r>
      <w:r>
        <w:t xml:space="preserve">  </w:t>
      </w:r>
      <w:r>
        <w:t>安全融合</w:t>
      </w:r>
      <w:r>
        <w:t xml:space="preserve">  </w:t>
      </w:r>
      <w:r>
        <w:t>负迁移</w:t>
      </w:r>
    </w:p>
    <w:p w14:paraId="53501A5D" w14:textId="77777777" w:rsidR="004500EF" w:rsidRDefault="009F7AE5">
      <w:r>
        <w:br w:type="page"/>
      </w:r>
    </w:p>
    <w:p w14:paraId="43103B53" w14:textId="77777777" w:rsidR="004500EF" w:rsidRDefault="009F7AE5">
      <w:pPr>
        <w:pStyle w:val="TOC20"/>
        <w:spacing w:before="200" w:after="100"/>
      </w:pPr>
      <w:r>
        <w:rPr>
          <w:rFonts w:eastAsia="黑体"/>
        </w:rPr>
        <w:lastRenderedPageBreak/>
        <w:t>目录</w:t>
      </w:r>
    </w:p>
    <w:p w14:paraId="5A3CE176" w14:textId="4B44C03A" w:rsidR="009363D0" w:rsidRDefault="009F7AE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798923" w:history="1">
        <w:r w:rsidR="009363D0" w:rsidRPr="00016643">
          <w:rPr>
            <w:rStyle w:val="afe"/>
            <w:rFonts w:eastAsia="黑体"/>
            <w:noProof/>
          </w:rPr>
          <w:t>摘要</w:t>
        </w:r>
        <w:r w:rsidR="009363D0">
          <w:rPr>
            <w:rFonts w:hint="eastAsia"/>
            <w:noProof/>
            <w:webHidden/>
          </w:rPr>
          <w:tab/>
        </w:r>
        <w:r w:rsidR="009363D0">
          <w:rPr>
            <w:rFonts w:hint="eastAsia"/>
            <w:noProof/>
            <w:webHidden/>
          </w:rPr>
          <w:fldChar w:fldCharType="begin"/>
        </w:r>
        <w:r w:rsidR="009363D0">
          <w:rPr>
            <w:rFonts w:hint="eastAsia"/>
            <w:noProof/>
            <w:webHidden/>
          </w:rPr>
          <w:instrText xml:space="preserve"> </w:instrText>
        </w:r>
        <w:r w:rsidR="009363D0">
          <w:rPr>
            <w:noProof/>
            <w:webHidden/>
          </w:rPr>
          <w:instrText>PAGEREF _Toc240798923 \h</w:instrText>
        </w:r>
        <w:r w:rsidR="009363D0">
          <w:rPr>
            <w:rFonts w:hint="eastAsia"/>
            <w:noProof/>
            <w:webHidden/>
          </w:rPr>
          <w:instrText xml:space="preserve"> </w:instrText>
        </w:r>
        <w:r w:rsidR="009363D0">
          <w:rPr>
            <w:rFonts w:hint="eastAsia"/>
            <w:noProof/>
            <w:webHidden/>
          </w:rPr>
        </w:r>
        <w:r w:rsidR="009363D0">
          <w:rPr>
            <w:rFonts w:hint="eastAsia"/>
            <w:noProof/>
            <w:webHidden/>
          </w:rPr>
          <w:fldChar w:fldCharType="separate"/>
        </w:r>
        <w:r w:rsidR="009363D0">
          <w:rPr>
            <w:noProof/>
            <w:webHidden/>
          </w:rPr>
          <w:t>2</w:t>
        </w:r>
        <w:r w:rsidR="009363D0">
          <w:rPr>
            <w:rFonts w:hint="eastAsia"/>
            <w:noProof/>
            <w:webHidden/>
          </w:rPr>
          <w:fldChar w:fldCharType="end"/>
        </w:r>
      </w:hyperlink>
    </w:p>
    <w:p w14:paraId="6CA25537" w14:textId="40089501"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4" w:history="1">
        <w:r w:rsidRPr="00016643">
          <w:rPr>
            <w:rStyle w:val="afe"/>
            <w:rFonts w:eastAsia="黑体"/>
            <w:noProof/>
          </w:rPr>
          <w:t xml:space="preserve">1 </w:t>
        </w:r>
        <w:r w:rsidRPr="00016643">
          <w:rPr>
            <w:rStyle w:val="afe"/>
            <w:rFonts w:eastAsia="黑体"/>
            <w:noProof/>
          </w:rPr>
          <w:t>选题背景与问题定义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AC07A8" w14:textId="260148C1"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5" w:history="1">
        <w:r w:rsidRPr="00016643">
          <w:rPr>
            <w:rStyle w:val="afe"/>
            <w:rFonts w:eastAsia="黑体"/>
            <w:noProof/>
          </w:rPr>
          <w:t xml:space="preserve">1.1 </w:t>
        </w:r>
        <w:r w:rsidRPr="00016643">
          <w:rPr>
            <w:rStyle w:val="afe"/>
            <w:rFonts w:eastAsia="黑体"/>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AE886E" w14:textId="28283BFA"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6" w:history="1">
        <w:r w:rsidRPr="00016643">
          <w:rPr>
            <w:rStyle w:val="afe"/>
            <w:rFonts w:eastAsia="黑体"/>
            <w:noProof/>
          </w:rPr>
          <w:t xml:space="preserve">1.2 </w:t>
        </w:r>
        <w:r w:rsidRPr="00016643">
          <w:rPr>
            <w:rStyle w:val="afe"/>
            <w:rFonts w:eastAsia="黑体"/>
            <w:noProof/>
          </w:rPr>
          <w:t>拟解决的具体问题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B4B9FA" w14:textId="32B7DBFC"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7" w:history="1">
        <w:r w:rsidRPr="00016643">
          <w:rPr>
            <w:rStyle w:val="afe"/>
            <w:rFonts w:eastAsia="黑体"/>
            <w:noProof/>
          </w:rPr>
          <w:t xml:space="preserve">1.3 </w:t>
        </w:r>
        <w:r w:rsidRPr="00016643">
          <w:rPr>
            <w:rStyle w:val="afe"/>
            <w:rFonts w:eastAsia="黑体"/>
            <w:noProof/>
          </w:rPr>
          <w:t>输入</w:t>
        </w:r>
        <w:r w:rsidRPr="00016643">
          <w:rPr>
            <w:rStyle w:val="afe"/>
            <w:rFonts w:eastAsia="黑体"/>
            <w:noProof/>
          </w:rPr>
          <w:t xml:space="preserve"> </w:t>
        </w:r>
        <w:r w:rsidRPr="00016643">
          <w:rPr>
            <w:rStyle w:val="afe"/>
            <w:rFonts w:eastAsia="黑体"/>
            <w:noProof/>
          </w:rPr>
          <w:t>输出与边界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4F99BD" w14:textId="7124C2AC"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8" w:history="1">
        <w:r w:rsidRPr="00016643">
          <w:rPr>
            <w:rStyle w:val="afe"/>
            <w:rFonts w:eastAsia="黑体"/>
            <w:noProof/>
          </w:rPr>
          <w:t xml:space="preserve">2 </w:t>
        </w:r>
        <w:r w:rsidRPr="00016643">
          <w:rPr>
            <w:rStyle w:val="afe"/>
            <w:rFonts w:eastAsia="黑体"/>
            <w:noProof/>
          </w:rPr>
          <w:t>文献调研与方案取舍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C9D367" w14:textId="6F6440F1"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29" w:history="1">
        <w:r w:rsidRPr="00016643">
          <w:rPr>
            <w:rStyle w:val="afe"/>
            <w:rFonts w:eastAsia="黑体"/>
            <w:noProof/>
          </w:rPr>
          <w:t xml:space="preserve">3 </w:t>
        </w:r>
        <w:r w:rsidRPr="00016643">
          <w:rPr>
            <w:rStyle w:val="afe"/>
            <w:rFonts w:eastAsia="黑体"/>
            <w:noProof/>
          </w:rPr>
          <w:t>数据与任务设计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C01E6A" w14:textId="7E627100"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0" w:history="1">
        <w:r w:rsidRPr="00016643">
          <w:rPr>
            <w:rStyle w:val="afe"/>
            <w:rFonts w:eastAsia="黑体"/>
            <w:noProof/>
          </w:rPr>
          <w:t xml:space="preserve">4 </w:t>
        </w:r>
        <w:r w:rsidRPr="00016643">
          <w:rPr>
            <w:rStyle w:val="afe"/>
            <w:rFonts w:eastAsia="黑体"/>
            <w:noProof/>
          </w:rPr>
          <w:t>初步算法方案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5B960F" w14:textId="1182F84D"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1" w:history="1">
        <w:r w:rsidRPr="00016643">
          <w:rPr>
            <w:rStyle w:val="afe"/>
            <w:rFonts w:eastAsia="黑体"/>
            <w:noProof/>
          </w:rPr>
          <w:t xml:space="preserve">4.1 </w:t>
        </w:r>
        <w:r w:rsidRPr="00016643">
          <w:rPr>
            <w:rStyle w:val="afe"/>
            <w:rFonts w:eastAsia="黑体"/>
            <w:noProof/>
          </w:rPr>
          <w:t>数值专家池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989736" w14:textId="04AA912B"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2" w:history="1">
        <w:r w:rsidRPr="00016643">
          <w:rPr>
            <w:rStyle w:val="afe"/>
            <w:rFonts w:eastAsia="黑体"/>
            <w:noProof/>
          </w:rPr>
          <w:t xml:space="preserve">4.2 </w:t>
        </w:r>
        <w:r w:rsidRPr="00016643">
          <w:rPr>
            <w:rStyle w:val="afe"/>
            <w:rFonts w:eastAsia="黑体"/>
            <w:noProof/>
          </w:rPr>
          <w:t>严格时点语义表征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EDE3AF" w14:textId="0FE32A97"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3" w:history="1">
        <w:r w:rsidRPr="00016643">
          <w:rPr>
            <w:rStyle w:val="afe"/>
            <w:rFonts w:eastAsia="黑体"/>
            <w:noProof/>
          </w:rPr>
          <w:t xml:space="preserve">4.3 </w:t>
        </w:r>
        <w:r w:rsidRPr="00016643">
          <w:rPr>
            <w:rStyle w:val="afe"/>
            <w:rFonts w:eastAsia="黑体"/>
            <w:noProof/>
          </w:rPr>
          <w:t>残差候选与安全选择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448E16" w14:textId="3DFE076F"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4" w:history="1">
        <w:r w:rsidRPr="00016643">
          <w:rPr>
            <w:rStyle w:val="afe"/>
            <w:rFonts w:eastAsia="黑体"/>
            <w:noProof/>
          </w:rPr>
          <w:t xml:space="preserve">5 </w:t>
        </w:r>
        <w:r w:rsidRPr="00016643">
          <w:rPr>
            <w:rStyle w:val="afe"/>
            <w:rFonts w:eastAsia="黑体"/>
            <w:noProof/>
          </w:rPr>
          <w:t>实验与验证计划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0BAFD9" w14:textId="46B87D74"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5" w:history="1">
        <w:r w:rsidRPr="00016643">
          <w:rPr>
            <w:rStyle w:val="afe"/>
            <w:rFonts w:eastAsia="黑体"/>
            <w:noProof/>
          </w:rPr>
          <w:t xml:space="preserve">6 </w:t>
        </w:r>
        <w:r w:rsidRPr="00016643">
          <w:rPr>
            <w:rStyle w:val="afe"/>
            <w:rFonts w:eastAsia="黑体"/>
            <w:noProof/>
          </w:rPr>
          <w:t>进度安排</w:t>
        </w:r>
        <w:r w:rsidRPr="00016643">
          <w:rPr>
            <w:rStyle w:val="afe"/>
            <w:rFonts w:eastAsia="黑体"/>
            <w:noProof/>
          </w:rPr>
          <w:t xml:space="preserve"> </w:t>
        </w:r>
        <w:r w:rsidRPr="00016643">
          <w:rPr>
            <w:rStyle w:val="afe"/>
            <w:rFonts w:eastAsia="黑体"/>
            <w:noProof/>
          </w:rPr>
          <w:t>风险与交付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65C0BF" w14:textId="71B98FD8"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6" w:history="1">
        <w:r w:rsidRPr="00016643">
          <w:rPr>
            <w:rStyle w:val="afe"/>
            <w:rFonts w:eastAsia="黑体"/>
            <w:noProof/>
          </w:rPr>
          <w:t>最终交付文件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A0199B" w14:textId="2C3C9A50"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7" w:history="1">
        <w:r w:rsidRPr="00016643">
          <w:rPr>
            <w:rStyle w:val="afe"/>
            <w:rFonts w:eastAsia="黑体"/>
            <w:noProof/>
          </w:rPr>
          <w:t>审查后修订补记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034552" w14:textId="7D4F507D"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8" w:history="1">
        <w:r w:rsidRPr="00016643">
          <w:rPr>
            <w:rStyle w:val="afe"/>
            <w:rFonts w:eastAsia="黑体"/>
            <w:noProof/>
          </w:rPr>
          <w:t>扩展实验完成后的补记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8737ED" w14:textId="4E38C6F8" w:rsidR="009363D0" w:rsidRDefault="009363D0">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9" w:history="1">
        <w:r w:rsidRPr="00016643">
          <w:rPr>
            <w:rStyle w:val="afe"/>
            <w:rFonts w:eastAsia="黑体"/>
            <w:noProof/>
          </w:rPr>
          <w:t>审查后对照实验补记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795079" w14:textId="78BD01EA" w:rsidR="009363D0" w:rsidRDefault="009363D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0" w:history="1">
        <w:r w:rsidRPr="00016643">
          <w:rPr>
            <w:rStyle w:val="afe"/>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F484A05" w14:textId="2F10EF79" w:rsidR="004500EF" w:rsidRDefault="009F7AE5">
      <w:r>
        <w:fldChar w:fldCharType="end"/>
      </w:r>
    </w:p>
    <w:p w14:paraId="134C9C54" w14:textId="77777777" w:rsidR="004500EF" w:rsidRDefault="009F7AE5">
      <w:r>
        <w:br w:type="page"/>
      </w:r>
    </w:p>
    <w:p w14:paraId="7D15F563" w14:textId="77777777" w:rsidR="004500EF" w:rsidRDefault="009F7AE5">
      <w:pPr>
        <w:pStyle w:val="1"/>
        <w:spacing w:before="200" w:after="100"/>
      </w:pPr>
      <w:bookmarkStart w:id="1" w:name="_Toc240798924"/>
      <w:r>
        <w:rPr>
          <w:rFonts w:ascii="Times New Roman" w:eastAsia="黑体" w:hAnsi="Times New Roman" w:cs="Times New Roman"/>
        </w:rPr>
        <w:lastRenderedPageBreak/>
        <w:t xml:space="preserve">1 </w:t>
      </w:r>
      <w:r>
        <w:rPr>
          <w:rFonts w:ascii="Times New Roman" w:eastAsia="黑体" w:hAnsi="Times New Roman" w:cs="Times New Roman"/>
        </w:rPr>
        <w:t>选题背景与问题定义</w:t>
      </w:r>
      <w:bookmarkEnd w:id="1"/>
    </w:p>
    <w:p w14:paraId="4E73E3FB" w14:textId="77777777" w:rsidR="004500EF" w:rsidRDefault="009F7AE5">
      <w:pPr>
        <w:pStyle w:val="21"/>
        <w:spacing w:before="140" w:after="100"/>
      </w:pPr>
      <w:bookmarkStart w:id="2" w:name="_Toc240798925"/>
      <w:r>
        <w:rPr>
          <w:rFonts w:ascii="Times New Roman" w:eastAsia="黑体" w:hAnsi="Times New Roman" w:cs="Times New Roman"/>
        </w:rPr>
        <w:t xml:space="preserve">1.1 </w:t>
      </w:r>
      <w:r>
        <w:rPr>
          <w:rFonts w:ascii="Times New Roman" w:eastAsia="黑体" w:hAnsi="Times New Roman" w:cs="Times New Roman"/>
        </w:rPr>
        <w:t>研究对象</w:t>
      </w:r>
      <w:bookmarkEnd w:id="2"/>
    </w:p>
    <w:p w14:paraId="4EFDE854" w14:textId="77777777" w:rsidR="004500EF" w:rsidRDefault="009F7AE5">
      <w:pPr>
        <w:spacing w:after="100" w:line="348" w:lineRule="auto"/>
        <w:ind w:firstLine="420"/>
      </w:pPr>
      <w:r>
        <w:t>现实预测通常同时面对历史数值序列与新闻、报告、政策或事件文本。文本可能提前暴露供需、风险或制度变化，也可能晚于预测时点、偏离主题或只是复述已发生趋势。能源调度、交通管理、气候与农业预警等场景既需要利用外部信息，又不能接受未经验证的文本信号直接覆盖稳定数值模型。</w:t>
      </w:r>
      <w:r>
        <w:t>Time-MMD</w:t>
      </w:r>
      <w:r>
        <w:t>提供多领域成对数据，为这一问题提供实验基础</w:t>
      </w:r>
      <w:r>
        <w:t>[1]</w:t>
      </w:r>
      <w:r>
        <w:t>。本项目因此把文本视为受信息可得性约束的候选外生变量，而不是默认有效的额外模态。</w:t>
      </w:r>
    </w:p>
    <w:p w14:paraId="7DC6B7AD" w14:textId="77777777" w:rsidR="004500EF" w:rsidRDefault="009F7AE5">
      <w:pPr>
        <w:pStyle w:val="21"/>
        <w:spacing w:before="140" w:after="100"/>
      </w:pPr>
      <w:bookmarkStart w:id="3" w:name="_Toc240798926"/>
      <w:r>
        <w:rPr>
          <w:rFonts w:ascii="Times New Roman" w:eastAsia="黑体" w:hAnsi="Times New Roman" w:cs="Times New Roman"/>
        </w:rPr>
        <w:t xml:space="preserve">1.2 </w:t>
      </w:r>
      <w:r>
        <w:rPr>
          <w:rFonts w:ascii="Times New Roman" w:eastAsia="黑体" w:hAnsi="Times New Roman" w:cs="Times New Roman"/>
        </w:rPr>
        <w:t>拟解决的具体问题</w:t>
      </w:r>
      <w:bookmarkEnd w:id="3"/>
    </w:p>
    <w:p w14:paraId="4B816DE5" w14:textId="77777777" w:rsidR="004500EF" w:rsidRDefault="009F7AE5">
      <w:pPr>
        <w:pStyle w:val="a0"/>
        <w:spacing w:after="60" w:line="324" w:lineRule="auto"/>
        <w:ind w:left="425"/>
      </w:pPr>
      <w:r>
        <w:t>在文本结束时间早于预测起点的约束下，语义特征能否超过纯数值基线。</w:t>
      </w:r>
    </w:p>
    <w:p w14:paraId="3F61C262" w14:textId="77777777" w:rsidR="004500EF" w:rsidRDefault="009F7AE5">
      <w:pPr>
        <w:pStyle w:val="a0"/>
        <w:spacing w:after="60" w:line="324" w:lineRule="auto"/>
        <w:ind w:left="425"/>
      </w:pPr>
      <w:r>
        <w:t>正确对齐文本能否优于随机置换文本，以排除模板结构、文本数量和时间趋势造成的伪增益。</w:t>
      </w:r>
    </w:p>
    <w:p w14:paraId="246AFB6D" w14:textId="77777777" w:rsidR="004500EF" w:rsidRDefault="009F7AE5">
      <w:pPr>
        <w:pStyle w:val="a0"/>
        <w:spacing w:after="60" w:line="324" w:lineRule="auto"/>
        <w:ind w:left="425"/>
      </w:pPr>
      <w:r>
        <w:t>频域统计与文本语义交互是否在较长预测跨度更有效。</w:t>
      </w:r>
    </w:p>
    <w:p w14:paraId="373C4590" w14:textId="77777777" w:rsidR="004500EF" w:rsidRDefault="009F7AE5">
      <w:pPr>
        <w:pStyle w:val="a0"/>
        <w:spacing w:after="60" w:line="324" w:lineRule="auto"/>
        <w:ind w:left="425"/>
      </w:pPr>
      <w:r>
        <w:t>当文本质量或稳定性不足时，能否用冻结规则自动回退到数值专家。</w:t>
      </w:r>
    </w:p>
    <w:p w14:paraId="1E456B4C" w14:textId="77777777" w:rsidR="004500EF" w:rsidRDefault="009F7AE5">
      <w:pPr>
        <w:pStyle w:val="a0"/>
        <w:spacing w:after="60" w:line="324" w:lineRule="auto"/>
        <w:ind w:left="425"/>
      </w:pPr>
      <w:r>
        <w:t>数值骨干在独立</w:t>
      </w:r>
      <w:r>
        <w:t xml:space="preserve"> ETT </w:t>
      </w:r>
      <w:r>
        <w:t>数据与输入扰动下是否保持可复现性能。</w:t>
      </w:r>
    </w:p>
    <w:p w14:paraId="68320F1C" w14:textId="77777777" w:rsidR="004500EF" w:rsidRDefault="009F7AE5">
      <w:pPr>
        <w:pStyle w:val="21"/>
        <w:spacing w:before="140" w:after="100"/>
      </w:pPr>
      <w:bookmarkStart w:id="4" w:name="_Toc240798927"/>
      <w:r>
        <w:rPr>
          <w:rFonts w:ascii="Times New Roman" w:eastAsia="黑体" w:hAnsi="Times New Roman" w:cs="Times New Roman"/>
        </w:rPr>
        <w:t xml:space="preserve">1.3 </w:t>
      </w:r>
      <w:r>
        <w:rPr>
          <w:rFonts w:ascii="Times New Roman" w:eastAsia="黑体" w:hAnsi="Times New Roman" w:cs="Times New Roman"/>
        </w:rPr>
        <w:t>输入</w:t>
      </w:r>
      <w:r>
        <w:rPr>
          <w:rFonts w:ascii="Times New Roman" w:eastAsia="黑体" w:hAnsi="Times New Roman" w:cs="Times New Roman"/>
        </w:rPr>
        <w:t xml:space="preserve"> </w:t>
      </w:r>
      <w:r>
        <w:rPr>
          <w:rFonts w:ascii="Times New Roman" w:eastAsia="黑体" w:hAnsi="Times New Roman" w:cs="Times New Roman"/>
        </w:rPr>
        <w:t>输出与边界</w:t>
      </w:r>
      <w:bookmarkEnd w:id="4"/>
    </w:p>
    <w:p w14:paraId="637A9078" w14:textId="77777777" w:rsidR="004500EF" w:rsidRDefault="009F7AE5">
      <w:pPr>
        <w:spacing w:after="100" w:line="348" w:lineRule="auto"/>
        <w:ind w:firstLine="420"/>
      </w:pPr>
      <w:r>
        <w:t>输入为长度</w:t>
      </w:r>
      <w:r>
        <w:t xml:space="preserve"> L </w:t>
      </w:r>
      <w:r>
        <w:t>的历史数值窗口</w:t>
      </w:r>
      <w:r>
        <w:t xml:space="preserve"> X </w:t>
      </w:r>
      <w:r>
        <w:t>和预测时点前可获得的事实集合</w:t>
      </w:r>
      <w:r>
        <w:t xml:space="preserve"> Z</w:t>
      </w:r>
      <w:r>
        <w:t>；输出为未来</w:t>
      </w:r>
      <w:r>
        <w:t xml:space="preserve"> H </w:t>
      </w:r>
      <w:r>
        <w:t>步目标序列。数据中的</w:t>
      </w:r>
      <w:r>
        <w:t xml:space="preserve"> end_date </w:t>
      </w:r>
      <w:r>
        <w:t>仅作为可得时间代理，不能等同于真实发布时间；包含未来预测内容的</w:t>
      </w:r>
      <w:r>
        <w:t xml:space="preserve"> preds </w:t>
      </w:r>
      <w:r>
        <w:t>字段不进入模型。</w:t>
      </w:r>
    </w:p>
    <w:p w14:paraId="700529A0" w14:textId="77777777" w:rsidR="004500EF" w:rsidRDefault="009F7AE5">
      <w:pPr>
        <w:tabs>
          <w:tab w:val="center" w:pos="4620"/>
          <w:tab w:val="right" w:pos="9241"/>
        </w:tabs>
        <w:spacing w:before="100" w:after="10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14:paraId="111ADDC2" w14:textId="77777777" w:rsidR="004500EF" w:rsidRDefault="009F7AE5">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14:paraId="4EBA0E0D" w14:textId="77777777" w:rsidR="004500EF" w:rsidRDefault="009F7AE5">
      <w:pPr>
        <w:spacing w:after="100" w:line="348" w:lineRule="auto"/>
        <w:ind w:firstLine="420"/>
      </w:pPr>
      <w:r>
        <w:t>最终修订口径说明：协议口径：</w:t>
      </w:r>
      <w:r>
        <w:t>99</w:t>
      </w:r>
      <w:r>
        <w:t>次逐行文本</w:t>
      </w:r>
      <w:r>
        <w:t>/</w:t>
      </w:r>
      <w:r>
        <w:t>质量特征错位置换用于主冻结资格门控；</w:t>
      </w:r>
      <w:r>
        <w:t>999</w:t>
      </w:r>
      <w:r>
        <w:t>次循环移位为外部审查后敏感性分析，不改变冻结路由；</w:t>
      </w:r>
      <w:r>
        <w:t>5000</w:t>
      </w:r>
      <w:r>
        <w:t>次移动块</w:t>
      </w:r>
      <w:r>
        <w:t>Bootstrap</w:t>
      </w:r>
      <w:r>
        <w:t>只用于测试期损失差区间诊断，不参与模型选择。本项目为个人课程设计，无需</w:t>
      </w:r>
      <w:r>
        <w:t>PPT</w:t>
      </w:r>
      <w:r>
        <w:t>，也无需课堂汇报。本段为方案复核补记，不把审查后分析追溯为第</w:t>
      </w:r>
      <w:r>
        <w:t>4</w:t>
      </w:r>
      <w:r>
        <w:t>周已预注册内容。</w:t>
      </w:r>
    </w:p>
    <w:p w14:paraId="52B9F9DD" w14:textId="77777777" w:rsidR="004500EF" w:rsidRDefault="009F7AE5">
      <w:pPr>
        <w:pStyle w:val="1"/>
        <w:spacing w:before="200" w:after="100"/>
      </w:pPr>
      <w:bookmarkStart w:id="5" w:name="_Toc240798928"/>
      <w:r>
        <w:rPr>
          <w:rFonts w:ascii="Times New Roman" w:eastAsia="黑体" w:hAnsi="Times New Roman" w:cs="Times New Roman"/>
        </w:rPr>
        <w:t xml:space="preserve">2 </w:t>
      </w:r>
      <w:r>
        <w:rPr>
          <w:rFonts w:ascii="Times New Roman" w:eastAsia="黑体" w:hAnsi="Times New Roman" w:cs="Times New Roman"/>
        </w:rPr>
        <w:t>文献调研与方案取舍</w:t>
      </w:r>
      <w:bookmarkEnd w:id="5"/>
    </w:p>
    <w:p w14:paraId="43B377C4" w14:textId="77777777" w:rsidR="004500EF" w:rsidRDefault="009F7AE5">
      <w:pPr>
        <w:pStyle w:val="a7"/>
        <w:keepNext/>
        <w:spacing w:before="60" w:after="100"/>
        <w:jc w:val="center"/>
      </w:pPr>
      <w:r>
        <w:t>表</w:t>
      </w:r>
      <w:r>
        <w:t xml:space="preserve"> 1 </w:t>
      </w:r>
      <w:r>
        <w:t>相关研究</w:t>
      </w:r>
      <w:r>
        <w:t xml:space="preserve"> </w:t>
      </w:r>
      <w:r>
        <w:t>证据等级与本文取舍</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757"/>
        <w:gridCol w:w="1814"/>
        <w:gridCol w:w="2438"/>
        <w:gridCol w:w="3402"/>
      </w:tblGrid>
      <w:tr w:rsidR="004500EF" w14:paraId="43149858" w14:textId="77777777">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570663EE" w14:textId="77777777" w:rsidR="004500EF" w:rsidRDefault="009F7AE5">
            <w:pPr>
              <w:spacing w:after="0" w:line="240" w:lineRule="auto"/>
              <w:jc w:val="center"/>
            </w:pPr>
            <w:r>
              <w:rPr>
                <w:b/>
                <w:sz w:val="16"/>
              </w:rPr>
              <w:t>研究</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2B349779" w14:textId="77777777" w:rsidR="004500EF" w:rsidRDefault="009F7AE5">
            <w:pPr>
              <w:spacing w:after="0" w:line="240" w:lineRule="auto"/>
              <w:jc w:val="center"/>
            </w:pPr>
            <w:r>
              <w:rPr>
                <w:b/>
                <w:sz w:val="16"/>
              </w:rPr>
              <w:t>身份</w:t>
            </w:r>
          </w:p>
        </w:tc>
        <w:tc>
          <w:tcPr>
            <w:tcW w:w="2438" w:type="dxa"/>
            <w:tcBorders>
              <w:top w:val="nil"/>
              <w:left w:val="nil"/>
              <w:bottom w:val="single" w:sz="6" w:space="0" w:color="000000"/>
              <w:right w:val="nil"/>
            </w:tcBorders>
            <w:tcMar>
              <w:top w:w="100" w:type="dxa"/>
              <w:left w:w="100" w:type="dxa"/>
              <w:bottom w:w="100" w:type="dxa"/>
              <w:right w:w="100" w:type="dxa"/>
            </w:tcMar>
            <w:vAlign w:val="center"/>
          </w:tcPr>
          <w:p w14:paraId="1BA3DA05" w14:textId="77777777" w:rsidR="004500EF" w:rsidRDefault="009F7AE5">
            <w:pPr>
              <w:spacing w:after="0" w:line="240" w:lineRule="auto"/>
              <w:jc w:val="center"/>
            </w:pPr>
            <w:r>
              <w:rPr>
                <w:b/>
                <w:sz w:val="16"/>
              </w:rPr>
              <w:t>主要启发</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14:paraId="77EFBC38" w14:textId="77777777" w:rsidR="004500EF" w:rsidRDefault="009F7AE5">
            <w:pPr>
              <w:spacing w:after="0" w:line="240" w:lineRule="auto"/>
              <w:jc w:val="center"/>
            </w:pPr>
            <w:r>
              <w:rPr>
                <w:b/>
                <w:sz w:val="16"/>
              </w:rPr>
              <w:t>本文使用边界</w:t>
            </w:r>
          </w:p>
        </w:tc>
      </w:tr>
      <w:tr w:rsidR="004500EF" w14:paraId="5B4BCBD5" w14:textId="77777777">
        <w:trPr>
          <w:cantSplit/>
          <w:jc w:val="center"/>
        </w:trPr>
        <w:tc>
          <w:tcPr>
            <w:tcW w:w="1757" w:type="dxa"/>
            <w:tcMar>
              <w:top w:w="100" w:type="dxa"/>
              <w:left w:w="100" w:type="dxa"/>
              <w:bottom w:w="100" w:type="dxa"/>
              <w:right w:w="100" w:type="dxa"/>
            </w:tcMar>
            <w:vAlign w:val="center"/>
          </w:tcPr>
          <w:p w14:paraId="0825464F" w14:textId="77777777" w:rsidR="004500EF" w:rsidRDefault="009F7AE5">
            <w:pPr>
              <w:spacing w:after="0" w:line="240" w:lineRule="auto"/>
              <w:jc w:val="center"/>
            </w:pPr>
            <w:r>
              <w:rPr>
                <w:sz w:val="16"/>
              </w:rPr>
              <w:t>Time-MMD</w:t>
            </w:r>
          </w:p>
        </w:tc>
        <w:tc>
          <w:tcPr>
            <w:tcW w:w="1814" w:type="dxa"/>
            <w:tcMar>
              <w:top w:w="100" w:type="dxa"/>
              <w:left w:w="100" w:type="dxa"/>
              <w:bottom w:w="100" w:type="dxa"/>
              <w:right w:w="100" w:type="dxa"/>
            </w:tcMar>
            <w:vAlign w:val="center"/>
          </w:tcPr>
          <w:p w14:paraId="1906EC1D" w14:textId="77777777" w:rsidR="004500EF" w:rsidRDefault="009F7AE5">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399CDCD7" w14:textId="77777777" w:rsidR="004500EF" w:rsidRDefault="009F7AE5">
            <w:pPr>
              <w:spacing w:after="0" w:line="240" w:lineRule="auto"/>
              <w:jc w:val="center"/>
            </w:pPr>
            <w:r>
              <w:rPr>
                <w:sz w:val="16"/>
              </w:rPr>
              <w:t>多领域数值与文本对齐数据</w:t>
            </w:r>
          </w:p>
        </w:tc>
        <w:tc>
          <w:tcPr>
            <w:tcW w:w="3402" w:type="dxa"/>
            <w:tcMar>
              <w:top w:w="100" w:type="dxa"/>
              <w:left w:w="100" w:type="dxa"/>
              <w:bottom w:w="100" w:type="dxa"/>
              <w:right w:w="100" w:type="dxa"/>
            </w:tcMar>
            <w:vAlign w:val="center"/>
          </w:tcPr>
          <w:p w14:paraId="51D108CF" w14:textId="77777777" w:rsidR="004500EF" w:rsidRDefault="009F7AE5">
            <w:pPr>
              <w:spacing w:after="0" w:line="240" w:lineRule="auto"/>
            </w:pPr>
            <w:r>
              <w:rPr>
                <w:sz w:val="16"/>
              </w:rPr>
              <w:t>提供数据基础；不照抄其结论</w:t>
            </w:r>
          </w:p>
        </w:tc>
      </w:tr>
      <w:tr w:rsidR="004500EF" w14:paraId="750B4B46" w14:textId="77777777">
        <w:trPr>
          <w:cantSplit/>
          <w:jc w:val="center"/>
        </w:trPr>
        <w:tc>
          <w:tcPr>
            <w:tcW w:w="1757" w:type="dxa"/>
            <w:tcMar>
              <w:top w:w="100" w:type="dxa"/>
              <w:left w:w="100" w:type="dxa"/>
              <w:bottom w:w="100" w:type="dxa"/>
              <w:right w:w="100" w:type="dxa"/>
            </w:tcMar>
            <w:vAlign w:val="center"/>
          </w:tcPr>
          <w:p w14:paraId="05D79408" w14:textId="77777777" w:rsidR="004500EF" w:rsidRDefault="009F7AE5">
            <w:pPr>
              <w:spacing w:after="0" w:line="240" w:lineRule="auto"/>
              <w:jc w:val="center"/>
            </w:pPr>
            <w:r>
              <w:rPr>
                <w:sz w:val="16"/>
              </w:rPr>
              <w:t>DLinear</w:t>
            </w:r>
          </w:p>
        </w:tc>
        <w:tc>
          <w:tcPr>
            <w:tcW w:w="1814" w:type="dxa"/>
            <w:tcMar>
              <w:top w:w="100" w:type="dxa"/>
              <w:left w:w="100" w:type="dxa"/>
              <w:bottom w:w="100" w:type="dxa"/>
              <w:right w:w="100" w:type="dxa"/>
            </w:tcMar>
            <w:vAlign w:val="center"/>
          </w:tcPr>
          <w:p w14:paraId="3A56AEBA" w14:textId="77777777" w:rsidR="004500EF" w:rsidRDefault="009F7AE5">
            <w:pPr>
              <w:spacing w:after="0" w:line="240" w:lineRule="auto"/>
              <w:jc w:val="center"/>
            </w:pPr>
            <w:r>
              <w:rPr>
                <w:sz w:val="16"/>
              </w:rPr>
              <w:t>AAAI 2023</w:t>
            </w:r>
          </w:p>
        </w:tc>
        <w:tc>
          <w:tcPr>
            <w:tcW w:w="2438" w:type="dxa"/>
            <w:tcMar>
              <w:top w:w="100" w:type="dxa"/>
              <w:left w:w="100" w:type="dxa"/>
              <w:bottom w:w="100" w:type="dxa"/>
              <w:right w:w="100" w:type="dxa"/>
            </w:tcMar>
            <w:vAlign w:val="center"/>
          </w:tcPr>
          <w:p w14:paraId="2A79FBC6" w14:textId="77777777" w:rsidR="004500EF" w:rsidRDefault="009F7AE5">
            <w:pPr>
              <w:spacing w:after="0" w:line="240" w:lineRule="auto"/>
              <w:jc w:val="center"/>
            </w:pPr>
            <w:r>
              <w:rPr>
                <w:sz w:val="16"/>
              </w:rPr>
              <w:t>分解线性预测与强简单基线</w:t>
            </w:r>
          </w:p>
        </w:tc>
        <w:tc>
          <w:tcPr>
            <w:tcW w:w="3402" w:type="dxa"/>
            <w:tcMar>
              <w:top w:w="100" w:type="dxa"/>
              <w:left w:w="100" w:type="dxa"/>
              <w:bottom w:w="100" w:type="dxa"/>
              <w:right w:w="100" w:type="dxa"/>
            </w:tcMar>
            <w:vAlign w:val="center"/>
          </w:tcPr>
          <w:p w14:paraId="24BCAB7B" w14:textId="77777777" w:rsidR="004500EF" w:rsidRDefault="009F7AE5">
            <w:pPr>
              <w:spacing w:after="0" w:line="240" w:lineRule="auto"/>
              <w:jc w:val="center"/>
            </w:pPr>
            <w:r>
              <w:rPr>
                <w:sz w:val="16"/>
              </w:rPr>
              <w:t>作为可解释深度基线</w:t>
            </w:r>
          </w:p>
        </w:tc>
      </w:tr>
      <w:tr w:rsidR="004500EF" w14:paraId="60B8FC88" w14:textId="77777777">
        <w:trPr>
          <w:cantSplit/>
          <w:jc w:val="center"/>
        </w:trPr>
        <w:tc>
          <w:tcPr>
            <w:tcW w:w="1757" w:type="dxa"/>
            <w:tcMar>
              <w:top w:w="100" w:type="dxa"/>
              <w:left w:w="100" w:type="dxa"/>
              <w:bottom w:w="100" w:type="dxa"/>
              <w:right w:w="100" w:type="dxa"/>
            </w:tcMar>
            <w:vAlign w:val="center"/>
          </w:tcPr>
          <w:p w14:paraId="4D53A21B" w14:textId="77777777" w:rsidR="004500EF" w:rsidRDefault="009F7AE5">
            <w:pPr>
              <w:spacing w:after="0" w:line="240" w:lineRule="auto"/>
              <w:jc w:val="center"/>
            </w:pPr>
            <w:r>
              <w:rPr>
                <w:sz w:val="16"/>
              </w:rPr>
              <w:t>PatchTST</w:t>
            </w:r>
          </w:p>
        </w:tc>
        <w:tc>
          <w:tcPr>
            <w:tcW w:w="1814" w:type="dxa"/>
            <w:tcMar>
              <w:top w:w="100" w:type="dxa"/>
              <w:left w:w="100" w:type="dxa"/>
              <w:bottom w:w="100" w:type="dxa"/>
              <w:right w:w="100" w:type="dxa"/>
            </w:tcMar>
            <w:vAlign w:val="center"/>
          </w:tcPr>
          <w:p w14:paraId="1C7ED262" w14:textId="77777777" w:rsidR="004500EF" w:rsidRDefault="009F7AE5">
            <w:pPr>
              <w:spacing w:after="0" w:line="240" w:lineRule="auto"/>
              <w:jc w:val="center"/>
            </w:pPr>
            <w:r>
              <w:rPr>
                <w:sz w:val="16"/>
              </w:rPr>
              <w:t>ICLR 2023</w:t>
            </w:r>
          </w:p>
        </w:tc>
        <w:tc>
          <w:tcPr>
            <w:tcW w:w="2438" w:type="dxa"/>
            <w:tcMar>
              <w:top w:w="100" w:type="dxa"/>
              <w:left w:w="100" w:type="dxa"/>
              <w:bottom w:w="100" w:type="dxa"/>
              <w:right w:w="100" w:type="dxa"/>
            </w:tcMar>
            <w:vAlign w:val="center"/>
          </w:tcPr>
          <w:p w14:paraId="4859B4A5" w14:textId="77777777" w:rsidR="004500EF" w:rsidRDefault="009F7AE5">
            <w:pPr>
              <w:spacing w:after="0" w:line="240" w:lineRule="auto"/>
              <w:jc w:val="center"/>
            </w:pPr>
            <w:r>
              <w:rPr>
                <w:sz w:val="16"/>
              </w:rPr>
              <w:t>分块与通道独立</w:t>
            </w:r>
          </w:p>
        </w:tc>
        <w:tc>
          <w:tcPr>
            <w:tcW w:w="3402" w:type="dxa"/>
            <w:tcMar>
              <w:top w:w="100" w:type="dxa"/>
              <w:left w:w="100" w:type="dxa"/>
              <w:bottom w:w="100" w:type="dxa"/>
              <w:right w:w="100" w:type="dxa"/>
            </w:tcMar>
            <w:vAlign w:val="center"/>
          </w:tcPr>
          <w:p w14:paraId="3473FCE0" w14:textId="77777777" w:rsidR="004500EF" w:rsidRDefault="009F7AE5">
            <w:pPr>
              <w:spacing w:after="0" w:line="240" w:lineRule="auto"/>
              <w:jc w:val="center"/>
            </w:pPr>
            <w:r>
              <w:rPr>
                <w:sz w:val="16"/>
              </w:rPr>
              <w:t>作为主要数值专家</w:t>
            </w:r>
          </w:p>
        </w:tc>
      </w:tr>
      <w:tr w:rsidR="004500EF" w14:paraId="50E6A53A" w14:textId="77777777">
        <w:trPr>
          <w:cantSplit/>
          <w:jc w:val="center"/>
        </w:trPr>
        <w:tc>
          <w:tcPr>
            <w:tcW w:w="1757" w:type="dxa"/>
            <w:tcMar>
              <w:top w:w="100" w:type="dxa"/>
              <w:left w:w="100" w:type="dxa"/>
              <w:bottom w:w="100" w:type="dxa"/>
              <w:right w:w="100" w:type="dxa"/>
            </w:tcMar>
            <w:vAlign w:val="center"/>
          </w:tcPr>
          <w:p w14:paraId="33BCE179" w14:textId="77777777" w:rsidR="004500EF" w:rsidRDefault="009F7AE5">
            <w:pPr>
              <w:spacing w:after="0" w:line="240" w:lineRule="auto"/>
            </w:pPr>
            <w:r>
              <w:rPr>
                <w:sz w:val="16"/>
              </w:rPr>
              <w:t>TimesNet / FEDformer</w:t>
            </w:r>
          </w:p>
        </w:tc>
        <w:tc>
          <w:tcPr>
            <w:tcW w:w="1814" w:type="dxa"/>
            <w:tcMar>
              <w:top w:w="100" w:type="dxa"/>
              <w:left w:w="100" w:type="dxa"/>
              <w:bottom w:w="100" w:type="dxa"/>
              <w:right w:w="100" w:type="dxa"/>
            </w:tcMar>
            <w:vAlign w:val="center"/>
          </w:tcPr>
          <w:p w14:paraId="7022A04B" w14:textId="77777777" w:rsidR="004500EF" w:rsidRDefault="009F7AE5">
            <w:pPr>
              <w:spacing w:after="0" w:line="240" w:lineRule="auto"/>
            </w:pPr>
            <w:r>
              <w:rPr>
                <w:sz w:val="16"/>
              </w:rPr>
              <w:t>ICLR 2023 / ICML 2022</w:t>
            </w:r>
          </w:p>
        </w:tc>
        <w:tc>
          <w:tcPr>
            <w:tcW w:w="2438" w:type="dxa"/>
            <w:tcMar>
              <w:top w:w="100" w:type="dxa"/>
              <w:left w:w="100" w:type="dxa"/>
              <w:bottom w:w="100" w:type="dxa"/>
              <w:right w:w="100" w:type="dxa"/>
            </w:tcMar>
            <w:vAlign w:val="center"/>
          </w:tcPr>
          <w:p w14:paraId="7B6C4611" w14:textId="77777777" w:rsidR="004500EF" w:rsidRDefault="009F7AE5">
            <w:pPr>
              <w:spacing w:after="0" w:line="240" w:lineRule="auto"/>
              <w:jc w:val="center"/>
            </w:pPr>
            <w:r>
              <w:rPr>
                <w:sz w:val="16"/>
              </w:rPr>
              <w:t>多周期与频域建模</w:t>
            </w:r>
          </w:p>
        </w:tc>
        <w:tc>
          <w:tcPr>
            <w:tcW w:w="3402" w:type="dxa"/>
            <w:tcMar>
              <w:top w:w="100" w:type="dxa"/>
              <w:left w:w="100" w:type="dxa"/>
              <w:bottom w:w="100" w:type="dxa"/>
              <w:right w:w="100" w:type="dxa"/>
            </w:tcMar>
            <w:vAlign w:val="center"/>
          </w:tcPr>
          <w:p w14:paraId="03C8FEE1" w14:textId="77777777" w:rsidR="004500EF" w:rsidRDefault="009F7AE5">
            <w:pPr>
              <w:spacing w:after="0" w:line="240" w:lineRule="auto"/>
              <w:jc w:val="center"/>
            </w:pPr>
            <w:r>
              <w:rPr>
                <w:sz w:val="16"/>
              </w:rPr>
              <w:t>启发频率统计分支</w:t>
            </w:r>
          </w:p>
        </w:tc>
      </w:tr>
      <w:tr w:rsidR="004500EF" w14:paraId="578A97E4" w14:textId="77777777">
        <w:trPr>
          <w:cantSplit/>
          <w:jc w:val="center"/>
        </w:trPr>
        <w:tc>
          <w:tcPr>
            <w:tcW w:w="1757" w:type="dxa"/>
            <w:tcMar>
              <w:top w:w="100" w:type="dxa"/>
              <w:left w:w="100" w:type="dxa"/>
              <w:bottom w:w="100" w:type="dxa"/>
              <w:right w:w="100" w:type="dxa"/>
            </w:tcMar>
            <w:vAlign w:val="center"/>
          </w:tcPr>
          <w:p w14:paraId="3B5D7158" w14:textId="77777777" w:rsidR="004500EF" w:rsidRDefault="009F7AE5">
            <w:pPr>
              <w:spacing w:after="0" w:line="240" w:lineRule="auto"/>
              <w:jc w:val="center"/>
            </w:pPr>
            <w:r>
              <w:rPr>
                <w:sz w:val="16"/>
              </w:rPr>
              <w:t>TimeXer</w:t>
            </w:r>
          </w:p>
        </w:tc>
        <w:tc>
          <w:tcPr>
            <w:tcW w:w="1814" w:type="dxa"/>
            <w:tcMar>
              <w:top w:w="100" w:type="dxa"/>
              <w:left w:w="100" w:type="dxa"/>
              <w:bottom w:w="100" w:type="dxa"/>
              <w:right w:w="100" w:type="dxa"/>
            </w:tcMar>
            <w:vAlign w:val="center"/>
          </w:tcPr>
          <w:p w14:paraId="0AD21D8E" w14:textId="77777777" w:rsidR="004500EF" w:rsidRDefault="009F7AE5">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39C4893C" w14:textId="77777777" w:rsidR="004500EF" w:rsidRDefault="009F7AE5">
            <w:pPr>
              <w:spacing w:after="0" w:line="240" w:lineRule="auto"/>
              <w:jc w:val="center"/>
            </w:pPr>
            <w:r>
              <w:rPr>
                <w:sz w:val="16"/>
              </w:rPr>
              <w:t>外生变量建模</w:t>
            </w:r>
          </w:p>
        </w:tc>
        <w:tc>
          <w:tcPr>
            <w:tcW w:w="3402" w:type="dxa"/>
            <w:tcMar>
              <w:top w:w="100" w:type="dxa"/>
              <w:left w:w="100" w:type="dxa"/>
              <w:bottom w:w="100" w:type="dxa"/>
              <w:right w:w="100" w:type="dxa"/>
            </w:tcMar>
            <w:vAlign w:val="center"/>
          </w:tcPr>
          <w:p w14:paraId="43D18290" w14:textId="77777777" w:rsidR="004500EF" w:rsidRDefault="009F7AE5">
            <w:pPr>
              <w:spacing w:after="0" w:line="240" w:lineRule="auto"/>
              <w:jc w:val="center"/>
            </w:pPr>
            <w:r>
              <w:rPr>
                <w:sz w:val="16"/>
              </w:rPr>
              <w:t>支持将文本视为外生信息</w:t>
            </w:r>
          </w:p>
        </w:tc>
      </w:tr>
      <w:tr w:rsidR="004500EF" w14:paraId="0F098E91" w14:textId="77777777">
        <w:trPr>
          <w:cantSplit/>
          <w:jc w:val="center"/>
        </w:trPr>
        <w:tc>
          <w:tcPr>
            <w:tcW w:w="1757" w:type="dxa"/>
            <w:tcMar>
              <w:top w:w="100" w:type="dxa"/>
              <w:left w:w="100" w:type="dxa"/>
              <w:bottom w:w="100" w:type="dxa"/>
              <w:right w:w="100" w:type="dxa"/>
            </w:tcMar>
            <w:vAlign w:val="center"/>
          </w:tcPr>
          <w:p w14:paraId="7AF1EDE6" w14:textId="77777777" w:rsidR="004500EF" w:rsidRDefault="009F7AE5">
            <w:pPr>
              <w:spacing w:before="20" w:after="20"/>
              <w:jc w:val="center"/>
            </w:pPr>
            <w:r>
              <w:rPr>
                <w:sz w:val="16"/>
              </w:rPr>
              <w:lastRenderedPageBreak/>
              <w:t>Time-LLM / TimeCMA / CALF</w:t>
            </w:r>
          </w:p>
        </w:tc>
        <w:tc>
          <w:tcPr>
            <w:tcW w:w="1814" w:type="dxa"/>
            <w:tcMar>
              <w:top w:w="100" w:type="dxa"/>
              <w:left w:w="100" w:type="dxa"/>
              <w:bottom w:w="100" w:type="dxa"/>
              <w:right w:w="100" w:type="dxa"/>
            </w:tcMar>
            <w:vAlign w:val="center"/>
          </w:tcPr>
          <w:p w14:paraId="2E409C39" w14:textId="77777777" w:rsidR="004500EF" w:rsidRDefault="009F7AE5">
            <w:pPr>
              <w:spacing w:before="20" w:after="20"/>
              <w:jc w:val="center"/>
            </w:pPr>
            <w:r>
              <w:rPr>
                <w:sz w:val="16"/>
              </w:rPr>
              <w:t>ICLR 2024 / AAAI 2025</w:t>
            </w:r>
          </w:p>
        </w:tc>
        <w:tc>
          <w:tcPr>
            <w:tcW w:w="2438" w:type="dxa"/>
            <w:tcMar>
              <w:top w:w="100" w:type="dxa"/>
              <w:left w:w="100" w:type="dxa"/>
              <w:bottom w:w="100" w:type="dxa"/>
              <w:right w:w="100" w:type="dxa"/>
            </w:tcMar>
            <w:vAlign w:val="center"/>
          </w:tcPr>
          <w:p w14:paraId="7FB6005C" w14:textId="77777777" w:rsidR="004500EF" w:rsidRDefault="009F7AE5">
            <w:pPr>
              <w:spacing w:before="20" w:after="20"/>
              <w:jc w:val="center"/>
            </w:pPr>
            <w:r>
              <w:rPr>
                <w:sz w:val="16"/>
              </w:rPr>
              <w:t>重编程与跨模态分布对齐</w:t>
            </w:r>
          </w:p>
        </w:tc>
        <w:tc>
          <w:tcPr>
            <w:tcW w:w="3402" w:type="dxa"/>
            <w:tcMar>
              <w:top w:w="100" w:type="dxa"/>
              <w:left w:w="100" w:type="dxa"/>
              <w:bottom w:w="100" w:type="dxa"/>
              <w:right w:w="100" w:type="dxa"/>
            </w:tcMar>
            <w:vAlign w:val="center"/>
          </w:tcPr>
          <w:p w14:paraId="0438B878" w14:textId="77777777" w:rsidR="004500EF" w:rsidRDefault="009F7AE5">
            <w:pPr>
              <w:spacing w:before="20" w:after="20"/>
              <w:jc w:val="center"/>
            </w:pPr>
            <w:r>
              <w:rPr>
                <w:sz w:val="16"/>
              </w:rPr>
              <w:t>说明融合方法空间；不复现</w:t>
            </w:r>
            <w:r>
              <w:rPr>
                <w:sz w:val="16"/>
              </w:rPr>
              <w:t>LLM</w:t>
            </w:r>
            <w:r>
              <w:rPr>
                <w:sz w:val="16"/>
              </w:rPr>
              <w:t>微调</w:t>
            </w:r>
          </w:p>
        </w:tc>
      </w:tr>
      <w:tr w:rsidR="004500EF" w14:paraId="5ED3C534" w14:textId="77777777">
        <w:trPr>
          <w:cantSplit/>
          <w:jc w:val="center"/>
        </w:trPr>
        <w:tc>
          <w:tcPr>
            <w:tcW w:w="1757" w:type="dxa"/>
            <w:tcMar>
              <w:top w:w="100" w:type="dxa"/>
              <w:left w:w="100" w:type="dxa"/>
              <w:bottom w:w="100" w:type="dxa"/>
              <w:right w:w="100" w:type="dxa"/>
            </w:tcMar>
            <w:vAlign w:val="center"/>
          </w:tcPr>
          <w:p w14:paraId="7CAF0246" w14:textId="77777777" w:rsidR="004500EF" w:rsidRDefault="009F7AE5">
            <w:pPr>
              <w:spacing w:after="0" w:line="240" w:lineRule="auto"/>
              <w:jc w:val="center"/>
            </w:pPr>
            <w:r>
              <w:rPr>
                <w:sz w:val="16"/>
              </w:rPr>
              <w:t>T3Time</w:t>
            </w:r>
          </w:p>
        </w:tc>
        <w:tc>
          <w:tcPr>
            <w:tcW w:w="1814" w:type="dxa"/>
            <w:tcMar>
              <w:top w:w="100" w:type="dxa"/>
              <w:left w:w="100" w:type="dxa"/>
              <w:bottom w:w="100" w:type="dxa"/>
              <w:right w:w="100" w:type="dxa"/>
            </w:tcMar>
            <w:vAlign w:val="center"/>
          </w:tcPr>
          <w:p w14:paraId="60F74112" w14:textId="77777777" w:rsidR="004500EF" w:rsidRDefault="009F7AE5">
            <w:pPr>
              <w:spacing w:after="0" w:line="240" w:lineRule="auto"/>
              <w:jc w:val="center"/>
            </w:pPr>
            <w:r>
              <w:rPr>
                <w:sz w:val="16"/>
              </w:rPr>
              <w:t>AAAI 2026</w:t>
            </w:r>
          </w:p>
        </w:tc>
        <w:tc>
          <w:tcPr>
            <w:tcW w:w="2438" w:type="dxa"/>
            <w:tcMar>
              <w:top w:w="100" w:type="dxa"/>
              <w:left w:w="100" w:type="dxa"/>
              <w:bottom w:w="100" w:type="dxa"/>
              <w:right w:w="100" w:type="dxa"/>
            </w:tcMar>
            <w:vAlign w:val="center"/>
          </w:tcPr>
          <w:p w14:paraId="0888434F" w14:textId="77777777" w:rsidR="004500EF" w:rsidRDefault="009F7AE5">
            <w:pPr>
              <w:spacing w:after="0" w:line="240" w:lineRule="auto"/>
            </w:pPr>
            <w:r>
              <w:rPr>
                <w:sz w:val="16"/>
              </w:rPr>
              <w:t>时域</w:t>
            </w:r>
            <w:r>
              <w:rPr>
                <w:sz w:val="16"/>
              </w:rPr>
              <w:t xml:space="preserve"> </w:t>
            </w:r>
            <w:r>
              <w:rPr>
                <w:sz w:val="16"/>
              </w:rPr>
              <w:t>频域</w:t>
            </w:r>
            <w:r>
              <w:rPr>
                <w:sz w:val="16"/>
              </w:rPr>
              <w:t xml:space="preserve"> </w:t>
            </w:r>
            <w:r>
              <w:rPr>
                <w:sz w:val="16"/>
              </w:rPr>
              <w:t>提示三分支与跨度条件门控</w:t>
            </w:r>
          </w:p>
        </w:tc>
        <w:tc>
          <w:tcPr>
            <w:tcW w:w="3402" w:type="dxa"/>
            <w:tcMar>
              <w:top w:w="100" w:type="dxa"/>
              <w:left w:w="100" w:type="dxa"/>
              <w:bottom w:w="100" w:type="dxa"/>
              <w:right w:w="100" w:type="dxa"/>
            </w:tcMar>
            <w:vAlign w:val="center"/>
          </w:tcPr>
          <w:p w14:paraId="6E8AD329" w14:textId="77777777" w:rsidR="004500EF" w:rsidRDefault="009F7AE5">
            <w:pPr>
              <w:spacing w:after="0" w:line="240" w:lineRule="auto"/>
              <w:jc w:val="center"/>
            </w:pPr>
            <w:r>
              <w:rPr>
                <w:sz w:val="16"/>
              </w:rPr>
              <w:t>借鉴多模态和跨度条件思想</w:t>
            </w:r>
          </w:p>
        </w:tc>
      </w:tr>
      <w:tr w:rsidR="004500EF" w14:paraId="21BDE3E9" w14:textId="77777777">
        <w:trPr>
          <w:cantSplit/>
          <w:jc w:val="center"/>
        </w:trPr>
        <w:tc>
          <w:tcPr>
            <w:tcW w:w="1757" w:type="dxa"/>
            <w:tcMar>
              <w:top w:w="100" w:type="dxa"/>
              <w:left w:w="100" w:type="dxa"/>
              <w:bottom w:w="100" w:type="dxa"/>
              <w:right w:w="100" w:type="dxa"/>
            </w:tcMar>
            <w:vAlign w:val="center"/>
          </w:tcPr>
          <w:p w14:paraId="7D4138B9" w14:textId="77777777" w:rsidR="004500EF" w:rsidRDefault="009F7AE5">
            <w:pPr>
              <w:spacing w:after="0" w:line="240" w:lineRule="auto"/>
            </w:pPr>
            <w:r>
              <w:rPr>
                <w:sz w:val="16"/>
              </w:rPr>
              <w:t>Spectral Text Fusion</w:t>
            </w:r>
          </w:p>
        </w:tc>
        <w:tc>
          <w:tcPr>
            <w:tcW w:w="1814" w:type="dxa"/>
            <w:tcMar>
              <w:top w:w="100" w:type="dxa"/>
              <w:left w:w="100" w:type="dxa"/>
              <w:bottom w:w="100" w:type="dxa"/>
              <w:right w:w="100" w:type="dxa"/>
            </w:tcMar>
            <w:vAlign w:val="center"/>
          </w:tcPr>
          <w:p w14:paraId="4A2A136F" w14:textId="77777777" w:rsidR="004500EF" w:rsidRDefault="009F7AE5">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14:paraId="4B385779" w14:textId="77777777" w:rsidR="004500EF" w:rsidRDefault="009F7AE5">
            <w:pPr>
              <w:spacing w:after="0" w:line="240" w:lineRule="auto"/>
              <w:jc w:val="center"/>
            </w:pPr>
            <w:r>
              <w:rPr>
                <w:sz w:val="16"/>
              </w:rPr>
              <w:t>频谱与文本交互</w:t>
            </w:r>
          </w:p>
        </w:tc>
        <w:tc>
          <w:tcPr>
            <w:tcW w:w="3402" w:type="dxa"/>
            <w:tcMar>
              <w:top w:w="100" w:type="dxa"/>
              <w:left w:w="100" w:type="dxa"/>
              <w:bottom w:w="100" w:type="dxa"/>
              <w:right w:w="100" w:type="dxa"/>
            </w:tcMar>
            <w:vAlign w:val="center"/>
          </w:tcPr>
          <w:p w14:paraId="4B80A81B" w14:textId="77777777" w:rsidR="004500EF" w:rsidRDefault="009F7AE5">
            <w:pPr>
              <w:spacing w:after="0" w:line="240" w:lineRule="auto"/>
            </w:pPr>
            <w:r>
              <w:rPr>
                <w:sz w:val="16"/>
              </w:rPr>
              <w:t>启发候选频率交互；须独立验证</w:t>
            </w:r>
          </w:p>
        </w:tc>
      </w:tr>
      <w:tr w:rsidR="004500EF" w14:paraId="7D9CE5D8" w14:textId="77777777">
        <w:trPr>
          <w:jc w:val="center"/>
        </w:trPr>
        <w:tc>
          <w:tcPr>
            <w:tcW w:w="1757" w:type="dxa"/>
            <w:vAlign w:val="center"/>
          </w:tcPr>
          <w:p w14:paraId="0CDD1BCB" w14:textId="77777777" w:rsidR="004500EF" w:rsidRDefault="009F7AE5">
            <w:pPr>
              <w:spacing w:before="20" w:after="20"/>
              <w:jc w:val="center"/>
            </w:pPr>
            <w:r>
              <w:rPr>
                <w:sz w:val="16"/>
              </w:rPr>
              <w:t>DualSG</w:t>
            </w:r>
          </w:p>
        </w:tc>
        <w:tc>
          <w:tcPr>
            <w:tcW w:w="1814" w:type="dxa"/>
            <w:vAlign w:val="center"/>
          </w:tcPr>
          <w:p w14:paraId="197FEC6D" w14:textId="77777777" w:rsidR="004500EF" w:rsidRDefault="009F7AE5">
            <w:pPr>
              <w:spacing w:before="20" w:after="20"/>
              <w:jc w:val="center"/>
            </w:pPr>
            <w:r>
              <w:rPr>
                <w:sz w:val="16"/>
              </w:rPr>
              <w:t>ACM MM 2025</w:t>
            </w:r>
          </w:p>
        </w:tc>
        <w:tc>
          <w:tcPr>
            <w:tcW w:w="2438" w:type="dxa"/>
            <w:vAlign w:val="center"/>
          </w:tcPr>
          <w:p w14:paraId="5B9DD57B" w14:textId="77777777" w:rsidR="004500EF" w:rsidRDefault="009F7AE5">
            <w:pPr>
              <w:spacing w:before="20" w:after="20"/>
              <w:jc w:val="center"/>
            </w:pPr>
            <w:r>
              <w:rPr>
                <w:sz w:val="16"/>
              </w:rPr>
              <w:t>数值预测流与语义指导流协作</w:t>
            </w:r>
          </w:p>
        </w:tc>
        <w:tc>
          <w:tcPr>
            <w:tcW w:w="3402" w:type="dxa"/>
            <w:vAlign w:val="center"/>
          </w:tcPr>
          <w:p w14:paraId="5113BF40" w14:textId="77777777" w:rsidR="004500EF" w:rsidRDefault="009F7AE5">
            <w:pPr>
              <w:spacing w:before="20" w:after="20"/>
              <w:jc w:val="center"/>
            </w:pPr>
            <w:r>
              <w:rPr>
                <w:sz w:val="16"/>
              </w:rPr>
              <w:t>支持残差修正定位；不复现</w:t>
            </w:r>
            <w:r>
              <w:rPr>
                <w:sz w:val="16"/>
              </w:rPr>
              <w:t>LLM</w:t>
            </w:r>
            <w:r>
              <w:rPr>
                <w:sz w:val="16"/>
              </w:rPr>
              <w:t>推理流</w:t>
            </w:r>
          </w:p>
        </w:tc>
      </w:tr>
      <w:tr w:rsidR="004500EF" w14:paraId="5BE77353" w14:textId="77777777">
        <w:trPr>
          <w:jc w:val="center"/>
        </w:trPr>
        <w:tc>
          <w:tcPr>
            <w:tcW w:w="1757" w:type="dxa"/>
            <w:vAlign w:val="center"/>
          </w:tcPr>
          <w:p w14:paraId="072A8962" w14:textId="77777777" w:rsidR="004500EF" w:rsidRDefault="009F7AE5">
            <w:pPr>
              <w:spacing w:before="20" w:after="20"/>
              <w:jc w:val="center"/>
            </w:pPr>
            <w:r>
              <w:rPr>
                <w:sz w:val="16"/>
              </w:rPr>
              <w:t>TiMi / TimeXL / Aurora</w:t>
            </w:r>
          </w:p>
        </w:tc>
        <w:tc>
          <w:tcPr>
            <w:tcW w:w="1814" w:type="dxa"/>
            <w:vAlign w:val="center"/>
          </w:tcPr>
          <w:p w14:paraId="05E51619" w14:textId="77777777" w:rsidR="004500EF" w:rsidRDefault="009F7AE5">
            <w:pPr>
              <w:spacing w:before="20" w:after="20"/>
              <w:jc w:val="center"/>
            </w:pPr>
            <w:r>
              <w:rPr>
                <w:sz w:val="16"/>
              </w:rPr>
              <w:t>2026</w:t>
            </w:r>
            <w:r>
              <w:rPr>
                <w:sz w:val="16"/>
              </w:rPr>
              <w:t>预印本</w:t>
            </w:r>
            <w:r>
              <w:rPr>
                <w:sz w:val="16"/>
              </w:rPr>
              <w:t xml:space="preserve"> / NeurIPS 2025 / ICLR 2026</w:t>
            </w:r>
          </w:p>
        </w:tc>
        <w:tc>
          <w:tcPr>
            <w:tcW w:w="2438" w:type="dxa"/>
            <w:vAlign w:val="center"/>
          </w:tcPr>
          <w:p w14:paraId="408D77FA" w14:textId="77777777" w:rsidR="004500EF" w:rsidRDefault="009F7AE5">
            <w:pPr>
              <w:spacing w:before="20" w:after="20"/>
              <w:jc w:val="center"/>
            </w:pPr>
            <w:r>
              <w:rPr>
                <w:sz w:val="16"/>
              </w:rPr>
              <w:t>动态路由</w:t>
            </w:r>
            <w:r>
              <w:rPr>
                <w:sz w:val="16"/>
              </w:rPr>
              <w:t xml:space="preserve"> </w:t>
            </w:r>
            <w:r>
              <w:rPr>
                <w:sz w:val="16"/>
              </w:rPr>
              <w:t>解释闭环</w:t>
            </w:r>
            <w:r>
              <w:rPr>
                <w:sz w:val="16"/>
              </w:rPr>
              <w:t xml:space="preserve"> </w:t>
            </w:r>
            <w:r>
              <w:rPr>
                <w:sz w:val="16"/>
              </w:rPr>
              <w:t>跨域基础模型</w:t>
            </w:r>
          </w:p>
        </w:tc>
        <w:tc>
          <w:tcPr>
            <w:tcW w:w="3402" w:type="dxa"/>
            <w:vAlign w:val="center"/>
          </w:tcPr>
          <w:p w14:paraId="0E4082D2" w14:textId="77777777" w:rsidR="004500EF" w:rsidRDefault="009F7AE5">
            <w:pPr>
              <w:spacing w:before="20" w:after="20"/>
              <w:jc w:val="center"/>
            </w:pPr>
            <w:r>
              <w:rPr>
                <w:sz w:val="16"/>
              </w:rPr>
              <w:t>作为研究前沿对照；不写成已实现模块</w:t>
            </w:r>
          </w:p>
        </w:tc>
      </w:tr>
      <w:tr w:rsidR="004500EF" w14:paraId="00D66987" w14:textId="77777777">
        <w:trPr>
          <w:jc w:val="center"/>
        </w:trPr>
        <w:tc>
          <w:tcPr>
            <w:tcW w:w="1757" w:type="dxa"/>
            <w:vAlign w:val="center"/>
          </w:tcPr>
          <w:p w14:paraId="59402A77" w14:textId="77777777" w:rsidR="004500EF" w:rsidRDefault="009F7AE5">
            <w:pPr>
              <w:spacing w:before="20" w:after="20"/>
              <w:jc w:val="center"/>
            </w:pPr>
            <w:r>
              <w:rPr>
                <w:sz w:val="16"/>
              </w:rPr>
              <w:t>Tan</w:t>
            </w:r>
            <w:r>
              <w:rPr>
                <w:sz w:val="16"/>
              </w:rPr>
              <w:t>等</w:t>
            </w:r>
          </w:p>
        </w:tc>
        <w:tc>
          <w:tcPr>
            <w:tcW w:w="1814" w:type="dxa"/>
            <w:vAlign w:val="center"/>
          </w:tcPr>
          <w:p w14:paraId="0DAA05FA" w14:textId="77777777" w:rsidR="004500EF" w:rsidRDefault="009F7AE5">
            <w:pPr>
              <w:spacing w:before="20" w:after="20"/>
              <w:jc w:val="center"/>
            </w:pPr>
            <w:r>
              <w:rPr>
                <w:sz w:val="16"/>
              </w:rPr>
              <w:t>NeurIPS 2024</w:t>
            </w:r>
          </w:p>
        </w:tc>
        <w:tc>
          <w:tcPr>
            <w:tcW w:w="2438" w:type="dxa"/>
            <w:vAlign w:val="center"/>
          </w:tcPr>
          <w:p w14:paraId="4EB40D21" w14:textId="77777777" w:rsidR="004500EF" w:rsidRDefault="009F7AE5">
            <w:pPr>
              <w:spacing w:before="20" w:after="20"/>
              <w:jc w:val="center"/>
            </w:pPr>
            <w:r>
              <w:rPr>
                <w:sz w:val="16"/>
              </w:rPr>
              <w:t>检验语言模型是否提供独立时序增益</w:t>
            </w:r>
          </w:p>
        </w:tc>
        <w:tc>
          <w:tcPr>
            <w:tcW w:w="3402" w:type="dxa"/>
            <w:vAlign w:val="center"/>
          </w:tcPr>
          <w:p w14:paraId="6C688580" w14:textId="77777777" w:rsidR="004500EF" w:rsidRDefault="009F7AE5">
            <w:pPr>
              <w:spacing w:before="20" w:after="20"/>
              <w:jc w:val="center"/>
            </w:pPr>
            <w:r>
              <w:rPr>
                <w:sz w:val="16"/>
              </w:rPr>
              <w:t>支持错位</w:t>
            </w:r>
            <w:r>
              <w:rPr>
                <w:sz w:val="16"/>
              </w:rPr>
              <w:t xml:space="preserve"> </w:t>
            </w:r>
            <w:r>
              <w:rPr>
                <w:sz w:val="16"/>
              </w:rPr>
              <w:t>容量与数值消融对照</w:t>
            </w:r>
          </w:p>
        </w:tc>
      </w:tr>
    </w:tbl>
    <w:p w14:paraId="3C9B146B" w14:textId="77777777" w:rsidR="004500EF" w:rsidRDefault="004500EF">
      <w:pPr>
        <w:spacing w:after="40"/>
      </w:pPr>
    </w:p>
    <w:p w14:paraId="246B2571" w14:textId="77777777" w:rsidR="004500EF" w:rsidRDefault="009F7AE5">
      <w:pPr>
        <w:spacing w:after="100" w:line="348" w:lineRule="auto"/>
        <w:ind w:firstLine="420"/>
      </w:pPr>
      <w:r>
        <w:t>近期多模态时序研究从语言重编程发展到跨模态对齐、显式双流、时频文本融合、混合专家路由和大模型在环解释。数值模型背景来自</w:t>
      </w:r>
      <w:r>
        <w:t>PatchTST</w:t>
      </w:r>
      <w:r>
        <w:t>、</w:t>
      </w:r>
      <w:r>
        <w:t>DLinear</w:t>
      </w:r>
      <w:r>
        <w:t>、</w:t>
      </w:r>
      <w:r>
        <w:t>TimesNet</w:t>
      </w:r>
      <w:r>
        <w:t>、</w:t>
      </w:r>
      <w:r>
        <w:t>Crossformer</w:t>
      </w:r>
      <w:r>
        <w:t>、</w:t>
      </w:r>
      <w:r>
        <w:t>FEDformer</w:t>
      </w:r>
      <w:r>
        <w:t>、</w:t>
      </w:r>
      <w:r>
        <w:t>iTransformer</w:t>
      </w:r>
      <w:r>
        <w:t>与</w:t>
      </w:r>
      <w:r>
        <w:t>TimeXer[2-8]</w:t>
      </w:r>
      <w:r>
        <w:t>，语义编码和重编程背景来自</w:t>
      </w:r>
      <w:r>
        <w:t>Time-LLM</w:t>
      </w:r>
      <w:r>
        <w:t>、</w:t>
      </w:r>
      <w:r>
        <w:t>Sentence-BERT</w:t>
      </w:r>
      <w:r>
        <w:t>与</w:t>
      </w:r>
      <w:r>
        <w:t>MiniLM[9-11]</w:t>
      </w:r>
      <w:r>
        <w:t>。</w:t>
      </w:r>
      <w:r>
        <w:t>TimeCMA</w:t>
      </w:r>
      <w:r>
        <w:t>与</w:t>
      </w:r>
      <w:r>
        <w:t>CALF</w:t>
      </w:r>
      <w:r>
        <w:t>关注时序和语言表征的错配</w:t>
      </w:r>
      <w:r>
        <w:t>[12,17]</w:t>
      </w:r>
      <w:r>
        <w:t>；</w:t>
      </w:r>
      <w:r>
        <w:t>DualSG</w:t>
      </w:r>
      <w:r>
        <w:t>把语言模型放在语义指导位置，而不是替代数值预测器</w:t>
      </w:r>
      <w:r>
        <w:t>[16]</w:t>
      </w:r>
      <w:r>
        <w:t>；</w:t>
      </w:r>
      <w:r>
        <w:t>T3Time</w:t>
      </w:r>
      <w:r>
        <w:t>与</w:t>
      </w:r>
      <w:r>
        <w:t>Spectral Text Fusion</w:t>
      </w:r>
      <w:r>
        <w:t>强调跨度条件和频率尺度</w:t>
      </w:r>
      <w:r>
        <w:t>[13-14]</w:t>
      </w:r>
      <w:r>
        <w:t>；</w:t>
      </w:r>
      <w:r>
        <w:t>TiMi</w:t>
      </w:r>
      <w:r>
        <w:t>、</w:t>
      </w:r>
      <w:r>
        <w:t>TimeXL</w:t>
      </w:r>
      <w:r>
        <w:t>与</w:t>
      </w:r>
      <w:r>
        <w:t>Aurora</w:t>
      </w:r>
      <w:r>
        <w:t>分别代表动态路由、解释闭环和跨域预训练</w:t>
      </w:r>
      <w:r>
        <w:t>[18-20]</w:t>
      </w:r>
      <w:r>
        <w:t>。与此同时，</w:t>
      </w:r>
      <w:r>
        <w:t>Tan</w:t>
      </w:r>
      <w:r>
        <w:t>等的研究提示，语言模型带来的提升必须与更简单模型和容量因素区分</w:t>
      </w:r>
      <w:r>
        <w:t>[21]</w:t>
      </w:r>
      <w:r>
        <w:t>。表</w:t>
      </w:r>
      <w:r>
        <w:t>1</w:t>
      </w:r>
      <w:r>
        <w:t>据此说明本项目的取舍。</w:t>
      </w:r>
    </w:p>
    <w:p w14:paraId="3D881374" w14:textId="77777777" w:rsidR="004500EF" w:rsidRDefault="009F7AE5">
      <w:pPr>
        <w:pStyle w:val="a8"/>
      </w:pPr>
      <w:r>
        <w:t>本项目不把上述大型结构拼接成新网络，而把研究问题收缩为一个可证伪的部署判断：在严格时点条件下，文本相关特征是否在验证期稳定胜过数值回退和错位对照。冻结</w:t>
      </w:r>
      <w:r>
        <w:t>MiniLM</w:t>
      </w:r>
      <w:r>
        <w:t>、线性残差头、分段门槛与安全回退共同降低容量混杂；频率交互只检验多尺度文本影响的轻量版本，不声称复现</w:t>
      </w:r>
      <w:r>
        <w:t>T3Time</w:t>
      </w:r>
      <w:r>
        <w:t>或</w:t>
      </w:r>
      <w:r>
        <w:t>SpecTF</w:t>
      </w:r>
      <w:r>
        <w:t>。</w:t>
      </w:r>
    </w:p>
    <w:p w14:paraId="285F13D9" w14:textId="77777777" w:rsidR="004500EF" w:rsidRDefault="009F7AE5">
      <w:pPr>
        <w:pStyle w:val="1"/>
        <w:spacing w:before="200" w:after="100"/>
      </w:pPr>
      <w:bookmarkStart w:id="6" w:name="_Toc240798929"/>
      <w:r>
        <w:rPr>
          <w:rFonts w:ascii="Times New Roman" w:eastAsia="黑体" w:hAnsi="Times New Roman" w:cs="Times New Roman"/>
        </w:rPr>
        <w:t xml:space="preserve">3 </w:t>
      </w:r>
      <w:r>
        <w:rPr>
          <w:rFonts w:ascii="Times New Roman" w:eastAsia="黑体" w:hAnsi="Times New Roman" w:cs="Times New Roman"/>
        </w:rPr>
        <w:t>数据与任务设计</w:t>
      </w:r>
      <w:bookmarkEnd w:id="6"/>
    </w:p>
    <w:p w14:paraId="628922FA" w14:textId="77777777" w:rsidR="004500EF" w:rsidRDefault="009F7AE5">
      <w:pPr>
        <w:pStyle w:val="a7"/>
        <w:keepNext/>
        <w:spacing w:before="60" w:after="100"/>
        <w:jc w:val="center"/>
      </w:pPr>
      <w:r>
        <w:t>表</w:t>
      </w:r>
      <w:r>
        <w:t xml:space="preserve"> 2 Time-MMD </w:t>
      </w:r>
      <w:r>
        <w:t>六领域数据审计结果</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4500EF" w14:paraId="3C94D071" w14:textId="77777777">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14:paraId="420FC509" w14:textId="77777777" w:rsidR="004500EF" w:rsidRDefault="009F7AE5">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14:paraId="7206B98A" w14:textId="77777777" w:rsidR="004500EF" w:rsidRDefault="009F7AE5">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0708EA15" w14:textId="77777777" w:rsidR="004500EF" w:rsidRDefault="009F7AE5">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7C08E059" w14:textId="77777777" w:rsidR="004500EF" w:rsidRDefault="009F7AE5">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7B93A36D" w14:textId="77777777" w:rsidR="004500EF" w:rsidRDefault="009F7AE5">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69F1786B" w14:textId="77777777" w:rsidR="004500EF" w:rsidRDefault="009F7AE5">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6FA58965" w14:textId="77777777" w:rsidR="004500EF" w:rsidRDefault="009F7AE5">
            <w:pPr>
              <w:spacing w:after="0" w:line="240" w:lineRule="auto"/>
              <w:jc w:val="center"/>
            </w:pPr>
            <w:r>
              <w:rPr>
                <w:b/>
                <w:sz w:val="16"/>
              </w:rPr>
              <w:t>OT</w:t>
            </w:r>
            <w:r>
              <w:rPr>
                <w:b/>
                <w:sz w:val="16"/>
              </w:rPr>
              <w:t>缺失</w:t>
            </w:r>
          </w:p>
        </w:tc>
      </w:tr>
      <w:tr w:rsidR="004500EF" w14:paraId="58220DF0" w14:textId="77777777">
        <w:trPr>
          <w:cantSplit/>
          <w:jc w:val="center"/>
        </w:trPr>
        <w:tc>
          <w:tcPr>
            <w:tcW w:w="1474" w:type="dxa"/>
            <w:tcMar>
              <w:top w:w="100" w:type="dxa"/>
              <w:left w:w="100" w:type="dxa"/>
              <w:bottom w:w="100" w:type="dxa"/>
              <w:right w:w="100" w:type="dxa"/>
            </w:tcMar>
            <w:vAlign w:val="center"/>
          </w:tcPr>
          <w:p w14:paraId="340D567E" w14:textId="77777777" w:rsidR="004500EF" w:rsidRDefault="009F7AE5">
            <w:pPr>
              <w:spacing w:after="0" w:line="240" w:lineRule="auto"/>
              <w:jc w:val="center"/>
            </w:pPr>
            <w:r>
              <w:rPr>
                <w:sz w:val="16"/>
              </w:rPr>
              <w:t>Agriculture</w:t>
            </w:r>
          </w:p>
        </w:tc>
        <w:tc>
          <w:tcPr>
            <w:tcW w:w="907" w:type="dxa"/>
            <w:tcMar>
              <w:top w:w="100" w:type="dxa"/>
              <w:left w:w="100" w:type="dxa"/>
              <w:bottom w:w="100" w:type="dxa"/>
              <w:right w:w="100" w:type="dxa"/>
            </w:tcMar>
            <w:vAlign w:val="center"/>
          </w:tcPr>
          <w:p w14:paraId="7EBBF8A3" w14:textId="77777777" w:rsidR="004500EF" w:rsidRDefault="009F7AE5">
            <w:pPr>
              <w:spacing w:after="0" w:line="240" w:lineRule="auto"/>
              <w:jc w:val="center"/>
            </w:pPr>
            <w:r>
              <w:rPr>
                <w:sz w:val="16"/>
              </w:rPr>
              <w:t>532</w:t>
            </w:r>
          </w:p>
        </w:tc>
        <w:tc>
          <w:tcPr>
            <w:tcW w:w="1020" w:type="dxa"/>
            <w:tcMar>
              <w:top w:w="100" w:type="dxa"/>
              <w:left w:w="100" w:type="dxa"/>
              <w:bottom w:w="100" w:type="dxa"/>
              <w:right w:w="100" w:type="dxa"/>
            </w:tcMar>
            <w:vAlign w:val="center"/>
          </w:tcPr>
          <w:p w14:paraId="0C3E6F64" w14:textId="77777777" w:rsidR="004500EF" w:rsidRDefault="009F7AE5">
            <w:pPr>
              <w:spacing w:after="0" w:line="240" w:lineRule="auto"/>
              <w:jc w:val="center"/>
            </w:pPr>
            <w:r>
              <w:rPr>
                <w:sz w:val="16"/>
              </w:rPr>
              <w:t>3</w:t>
            </w:r>
          </w:p>
        </w:tc>
        <w:tc>
          <w:tcPr>
            <w:tcW w:w="1361" w:type="dxa"/>
            <w:tcMar>
              <w:top w:w="100" w:type="dxa"/>
              <w:left w:w="100" w:type="dxa"/>
              <w:bottom w:w="100" w:type="dxa"/>
              <w:right w:w="100" w:type="dxa"/>
            </w:tcMar>
            <w:vAlign w:val="center"/>
          </w:tcPr>
          <w:p w14:paraId="524411A4" w14:textId="77777777" w:rsidR="004500EF" w:rsidRDefault="009F7AE5">
            <w:pPr>
              <w:spacing w:after="0" w:line="240" w:lineRule="auto"/>
              <w:jc w:val="center"/>
            </w:pPr>
            <w:r>
              <w:rPr>
                <w:sz w:val="16"/>
              </w:rPr>
              <w:t>1980-01</w:t>
            </w:r>
          </w:p>
        </w:tc>
        <w:tc>
          <w:tcPr>
            <w:tcW w:w="1361" w:type="dxa"/>
            <w:tcMar>
              <w:top w:w="100" w:type="dxa"/>
              <w:left w:w="100" w:type="dxa"/>
              <w:bottom w:w="100" w:type="dxa"/>
              <w:right w:w="100" w:type="dxa"/>
            </w:tcMar>
            <w:vAlign w:val="center"/>
          </w:tcPr>
          <w:p w14:paraId="186590E7" w14:textId="77777777" w:rsidR="004500EF" w:rsidRDefault="009F7AE5">
            <w:pPr>
              <w:spacing w:after="0" w:line="240" w:lineRule="auto"/>
              <w:jc w:val="center"/>
            </w:pPr>
            <w:r>
              <w:rPr>
                <w:sz w:val="16"/>
              </w:rPr>
              <w:t>2024-04</w:t>
            </w:r>
          </w:p>
        </w:tc>
        <w:tc>
          <w:tcPr>
            <w:tcW w:w="1020" w:type="dxa"/>
            <w:tcMar>
              <w:top w:w="100" w:type="dxa"/>
              <w:left w:w="100" w:type="dxa"/>
              <w:bottom w:w="100" w:type="dxa"/>
              <w:right w:w="100" w:type="dxa"/>
            </w:tcMar>
            <w:vAlign w:val="center"/>
          </w:tcPr>
          <w:p w14:paraId="0B74BCF9" w14:textId="77777777" w:rsidR="004500EF" w:rsidRDefault="009F7AE5">
            <w:pPr>
              <w:spacing w:after="0" w:line="240" w:lineRule="auto"/>
              <w:jc w:val="center"/>
            </w:pPr>
            <w:r>
              <w:rPr>
                <w:sz w:val="16"/>
              </w:rPr>
              <w:t>0</w:t>
            </w:r>
          </w:p>
        </w:tc>
        <w:tc>
          <w:tcPr>
            <w:tcW w:w="1020" w:type="dxa"/>
            <w:tcMar>
              <w:top w:w="100" w:type="dxa"/>
              <w:left w:w="100" w:type="dxa"/>
              <w:bottom w:w="100" w:type="dxa"/>
              <w:right w:w="100" w:type="dxa"/>
            </w:tcMar>
            <w:vAlign w:val="center"/>
          </w:tcPr>
          <w:p w14:paraId="188241C6" w14:textId="77777777" w:rsidR="004500EF" w:rsidRDefault="009F7AE5">
            <w:pPr>
              <w:spacing w:after="0" w:line="240" w:lineRule="auto"/>
              <w:jc w:val="center"/>
            </w:pPr>
            <w:r>
              <w:rPr>
                <w:sz w:val="16"/>
              </w:rPr>
              <w:t>0</w:t>
            </w:r>
          </w:p>
        </w:tc>
      </w:tr>
      <w:tr w:rsidR="004500EF" w14:paraId="25744E86" w14:textId="77777777">
        <w:trPr>
          <w:cantSplit/>
          <w:jc w:val="center"/>
        </w:trPr>
        <w:tc>
          <w:tcPr>
            <w:tcW w:w="1474" w:type="dxa"/>
            <w:tcMar>
              <w:top w:w="100" w:type="dxa"/>
              <w:left w:w="100" w:type="dxa"/>
              <w:bottom w:w="100" w:type="dxa"/>
              <w:right w:w="100" w:type="dxa"/>
            </w:tcMar>
            <w:vAlign w:val="center"/>
          </w:tcPr>
          <w:p w14:paraId="2D7D9531" w14:textId="77777777" w:rsidR="004500EF" w:rsidRDefault="009F7AE5">
            <w:pPr>
              <w:spacing w:after="0" w:line="240" w:lineRule="auto"/>
              <w:jc w:val="center"/>
            </w:pPr>
            <w:r>
              <w:rPr>
                <w:sz w:val="16"/>
              </w:rPr>
              <w:t>Climate</w:t>
            </w:r>
          </w:p>
        </w:tc>
        <w:tc>
          <w:tcPr>
            <w:tcW w:w="907" w:type="dxa"/>
            <w:tcMar>
              <w:top w:w="100" w:type="dxa"/>
              <w:left w:w="100" w:type="dxa"/>
              <w:bottom w:w="100" w:type="dxa"/>
              <w:right w:w="100" w:type="dxa"/>
            </w:tcMar>
            <w:vAlign w:val="center"/>
          </w:tcPr>
          <w:p w14:paraId="45D14CF2" w14:textId="77777777" w:rsidR="004500EF" w:rsidRDefault="009F7AE5">
            <w:pPr>
              <w:spacing w:after="0" w:line="240" w:lineRule="auto"/>
              <w:jc w:val="center"/>
            </w:pPr>
            <w:r>
              <w:rPr>
                <w:sz w:val="16"/>
              </w:rPr>
              <w:t>1272</w:t>
            </w:r>
          </w:p>
        </w:tc>
        <w:tc>
          <w:tcPr>
            <w:tcW w:w="1020" w:type="dxa"/>
            <w:tcMar>
              <w:top w:w="100" w:type="dxa"/>
              <w:left w:w="100" w:type="dxa"/>
              <w:bottom w:w="100" w:type="dxa"/>
              <w:right w:w="100" w:type="dxa"/>
            </w:tcMar>
            <w:vAlign w:val="center"/>
          </w:tcPr>
          <w:p w14:paraId="0981B915" w14:textId="77777777" w:rsidR="004500EF" w:rsidRDefault="009F7AE5">
            <w:pPr>
              <w:spacing w:after="0" w:line="240" w:lineRule="auto"/>
              <w:jc w:val="center"/>
            </w:pPr>
            <w:r>
              <w:rPr>
                <w:sz w:val="16"/>
              </w:rPr>
              <w:t>8</w:t>
            </w:r>
          </w:p>
        </w:tc>
        <w:tc>
          <w:tcPr>
            <w:tcW w:w="1361" w:type="dxa"/>
            <w:tcMar>
              <w:top w:w="100" w:type="dxa"/>
              <w:left w:w="100" w:type="dxa"/>
              <w:bottom w:w="100" w:type="dxa"/>
              <w:right w:w="100" w:type="dxa"/>
            </w:tcMar>
            <w:vAlign w:val="center"/>
          </w:tcPr>
          <w:p w14:paraId="50A613F3" w14:textId="77777777" w:rsidR="004500EF" w:rsidRDefault="009F7AE5">
            <w:pPr>
              <w:spacing w:after="0" w:line="240" w:lineRule="auto"/>
              <w:jc w:val="center"/>
            </w:pPr>
            <w:r>
              <w:rPr>
                <w:sz w:val="16"/>
              </w:rPr>
              <w:t>2000-01</w:t>
            </w:r>
          </w:p>
        </w:tc>
        <w:tc>
          <w:tcPr>
            <w:tcW w:w="1361" w:type="dxa"/>
            <w:tcMar>
              <w:top w:w="100" w:type="dxa"/>
              <w:left w:w="100" w:type="dxa"/>
              <w:bottom w:w="100" w:type="dxa"/>
              <w:right w:w="100" w:type="dxa"/>
            </w:tcMar>
            <w:vAlign w:val="center"/>
          </w:tcPr>
          <w:p w14:paraId="0E582965" w14:textId="77777777" w:rsidR="004500EF" w:rsidRDefault="009F7AE5">
            <w:pPr>
              <w:spacing w:after="0" w:line="240" w:lineRule="auto"/>
              <w:jc w:val="center"/>
            </w:pPr>
            <w:r>
              <w:rPr>
                <w:sz w:val="16"/>
              </w:rPr>
              <w:t>2024-05</w:t>
            </w:r>
          </w:p>
        </w:tc>
        <w:tc>
          <w:tcPr>
            <w:tcW w:w="1020" w:type="dxa"/>
            <w:tcMar>
              <w:top w:w="100" w:type="dxa"/>
              <w:left w:w="100" w:type="dxa"/>
              <w:bottom w:w="100" w:type="dxa"/>
              <w:right w:w="100" w:type="dxa"/>
            </w:tcMar>
            <w:vAlign w:val="center"/>
          </w:tcPr>
          <w:p w14:paraId="6738D28B" w14:textId="77777777" w:rsidR="004500EF" w:rsidRDefault="009F7AE5">
            <w:pPr>
              <w:spacing w:after="0" w:line="240" w:lineRule="auto"/>
              <w:jc w:val="center"/>
            </w:pPr>
            <w:r>
              <w:rPr>
                <w:sz w:val="16"/>
              </w:rPr>
              <w:t>1272</w:t>
            </w:r>
          </w:p>
        </w:tc>
        <w:tc>
          <w:tcPr>
            <w:tcW w:w="1020" w:type="dxa"/>
            <w:tcMar>
              <w:top w:w="100" w:type="dxa"/>
              <w:left w:w="100" w:type="dxa"/>
              <w:bottom w:w="100" w:type="dxa"/>
              <w:right w:w="100" w:type="dxa"/>
            </w:tcMar>
            <w:vAlign w:val="center"/>
          </w:tcPr>
          <w:p w14:paraId="09F209F2" w14:textId="77777777" w:rsidR="004500EF" w:rsidRDefault="009F7AE5">
            <w:pPr>
              <w:spacing w:after="0" w:line="240" w:lineRule="auto"/>
              <w:jc w:val="center"/>
            </w:pPr>
            <w:r>
              <w:rPr>
                <w:sz w:val="16"/>
              </w:rPr>
              <w:t>0</w:t>
            </w:r>
          </w:p>
        </w:tc>
      </w:tr>
      <w:tr w:rsidR="004500EF" w14:paraId="00AD3DB5" w14:textId="77777777">
        <w:trPr>
          <w:cantSplit/>
          <w:jc w:val="center"/>
        </w:trPr>
        <w:tc>
          <w:tcPr>
            <w:tcW w:w="1474" w:type="dxa"/>
            <w:tcMar>
              <w:top w:w="100" w:type="dxa"/>
              <w:left w:w="100" w:type="dxa"/>
              <w:bottom w:w="100" w:type="dxa"/>
              <w:right w:w="100" w:type="dxa"/>
            </w:tcMar>
            <w:vAlign w:val="center"/>
          </w:tcPr>
          <w:p w14:paraId="79F53AB3" w14:textId="77777777" w:rsidR="004500EF" w:rsidRDefault="009F7AE5">
            <w:pPr>
              <w:spacing w:after="0" w:line="240" w:lineRule="auto"/>
              <w:jc w:val="center"/>
            </w:pPr>
            <w:r>
              <w:rPr>
                <w:sz w:val="16"/>
              </w:rPr>
              <w:t>Economy</w:t>
            </w:r>
          </w:p>
        </w:tc>
        <w:tc>
          <w:tcPr>
            <w:tcW w:w="907" w:type="dxa"/>
            <w:tcMar>
              <w:top w:w="100" w:type="dxa"/>
              <w:left w:w="100" w:type="dxa"/>
              <w:bottom w:w="100" w:type="dxa"/>
              <w:right w:w="100" w:type="dxa"/>
            </w:tcMar>
            <w:vAlign w:val="center"/>
          </w:tcPr>
          <w:p w14:paraId="4FD9E4EE" w14:textId="77777777" w:rsidR="004500EF" w:rsidRDefault="009F7AE5">
            <w:pPr>
              <w:spacing w:after="0" w:line="240" w:lineRule="auto"/>
              <w:jc w:val="center"/>
            </w:pPr>
            <w:r>
              <w:rPr>
                <w:sz w:val="16"/>
              </w:rPr>
              <w:t>447</w:t>
            </w:r>
          </w:p>
        </w:tc>
        <w:tc>
          <w:tcPr>
            <w:tcW w:w="1020" w:type="dxa"/>
            <w:tcMar>
              <w:top w:w="100" w:type="dxa"/>
              <w:left w:w="100" w:type="dxa"/>
              <w:bottom w:w="100" w:type="dxa"/>
              <w:right w:w="100" w:type="dxa"/>
            </w:tcMar>
            <w:vAlign w:val="center"/>
          </w:tcPr>
          <w:p w14:paraId="75305AB2" w14:textId="77777777" w:rsidR="004500EF" w:rsidRDefault="009F7AE5">
            <w:pPr>
              <w:spacing w:after="0" w:line="240" w:lineRule="auto"/>
              <w:jc w:val="center"/>
            </w:pPr>
            <w:r>
              <w:rPr>
                <w:sz w:val="16"/>
              </w:rPr>
              <w:t>3</w:t>
            </w:r>
          </w:p>
        </w:tc>
        <w:tc>
          <w:tcPr>
            <w:tcW w:w="1361" w:type="dxa"/>
            <w:tcMar>
              <w:top w:w="100" w:type="dxa"/>
              <w:left w:w="100" w:type="dxa"/>
              <w:bottom w:w="100" w:type="dxa"/>
              <w:right w:w="100" w:type="dxa"/>
            </w:tcMar>
            <w:vAlign w:val="center"/>
          </w:tcPr>
          <w:p w14:paraId="5B144F81" w14:textId="77777777" w:rsidR="004500EF" w:rsidRDefault="009F7AE5">
            <w:pPr>
              <w:spacing w:after="0" w:line="240" w:lineRule="auto"/>
              <w:jc w:val="center"/>
            </w:pPr>
            <w:r>
              <w:rPr>
                <w:sz w:val="16"/>
              </w:rPr>
              <w:t>1987-01</w:t>
            </w:r>
          </w:p>
        </w:tc>
        <w:tc>
          <w:tcPr>
            <w:tcW w:w="1361" w:type="dxa"/>
            <w:tcMar>
              <w:top w:w="100" w:type="dxa"/>
              <w:left w:w="100" w:type="dxa"/>
              <w:bottom w:w="100" w:type="dxa"/>
              <w:right w:w="100" w:type="dxa"/>
            </w:tcMar>
            <w:vAlign w:val="center"/>
          </w:tcPr>
          <w:p w14:paraId="353AF6FC" w14:textId="77777777" w:rsidR="004500EF" w:rsidRDefault="009F7AE5">
            <w:pPr>
              <w:spacing w:after="0" w:line="240" w:lineRule="auto"/>
              <w:jc w:val="center"/>
            </w:pPr>
            <w:r>
              <w:rPr>
                <w:sz w:val="16"/>
              </w:rPr>
              <w:t>2024-03</w:t>
            </w:r>
          </w:p>
        </w:tc>
        <w:tc>
          <w:tcPr>
            <w:tcW w:w="1020" w:type="dxa"/>
            <w:tcMar>
              <w:top w:w="100" w:type="dxa"/>
              <w:left w:w="100" w:type="dxa"/>
              <w:bottom w:w="100" w:type="dxa"/>
              <w:right w:w="100" w:type="dxa"/>
            </w:tcMar>
            <w:vAlign w:val="center"/>
          </w:tcPr>
          <w:p w14:paraId="3221E356" w14:textId="77777777" w:rsidR="004500EF" w:rsidRDefault="009F7AE5">
            <w:pPr>
              <w:spacing w:after="0" w:line="240" w:lineRule="auto"/>
              <w:jc w:val="center"/>
            </w:pPr>
            <w:r>
              <w:rPr>
                <w:sz w:val="16"/>
              </w:rPr>
              <w:t>447</w:t>
            </w:r>
          </w:p>
        </w:tc>
        <w:tc>
          <w:tcPr>
            <w:tcW w:w="1020" w:type="dxa"/>
            <w:tcMar>
              <w:top w:w="100" w:type="dxa"/>
              <w:left w:w="100" w:type="dxa"/>
              <w:bottom w:w="100" w:type="dxa"/>
              <w:right w:w="100" w:type="dxa"/>
            </w:tcMar>
            <w:vAlign w:val="center"/>
          </w:tcPr>
          <w:p w14:paraId="591B2026" w14:textId="77777777" w:rsidR="004500EF" w:rsidRDefault="009F7AE5">
            <w:pPr>
              <w:spacing w:after="0" w:line="240" w:lineRule="auto"/>
              <w:jc w:val="center"/>
            </w:pPr>
            <w:r>
              <w:rPr>
                <w:sz w:val="16"/>
              </w:rPr>
              <w:t>0</w:t>
            </w:r>
          </w:p>
        </w:tc>
      </w:tr>
      <w:tr w:rsidR="004500EF" w14:paraId="7B395CAD" w14:textId="77777777">
        <w:trPr>
          <w:cantSplit/>
          <w:jc w:val="center"/>
        </w:trPr>
        <w:tc>
          <w:tcPr>
            <w:tcW w:w="1474" w:type="dxa"/>
            <w:tcMar>
              <w:top w:w="100" w:type="dxa"/>
              <w:left w:w="100" w:type="dxa"/>
              <w:bottom w:w="100" w:type="dxa"/>
              <w:right w:w="100" w:type="dxa"/>
            </w:tcMar>
            <w:vAlign w:val="center"/>
          </w:tcPr>
          <w:p w14:paraId="1124EB73" w14:textId="77777777" w:rsidR="004500EF" w:rsidRDefault="009F7AE5">
            <w:pPr>
              <w:spacing w:after="0" w:line="240" w:lineRule="auto"/>
              <w:jc w:val="center"/>
            </w:pPr>
            <w:r>
              <w:rPr>
                <w:sz w:val="16"/>
              </w:rPr>
              <w:t>Energy</w:t>
            </w:r>
          </w:p>
        </w:tc>
        <w:tc>
          <w:tcPr>
            <w:tcW w:w="907" w:type="dxa"/>
            <w:tcMar>
              <w:top w:w="100" w:type="dxa"/>
              <w:left w:w="100" w:type="dxa"/>
              <w:bottom w:w="100" w:type="dxa"/>
              <w:right w:w="100" w:type="dxa"/>
            </w:tcMar>
            <w:vAlign w:val="center"/>
          </w:tcPr>
          <w:p w14:paraId="50695213" w14:textId="77777777" w:rsidR="004500EF" w:rsidRDefault="009F7AE5">
            <w:pPr>
              <w:spacing w:after="0" w:line="240" w:lineRule="auto"/>
              <w:jc w:val="center"/>
            </w:pPr>
            <w:r>
              <w:rPr>
                <w:sz w:val="16"/>
              </w:rPr>
              <w:t>1622</w:t>
            </w:r>
          </w:p>
        </w:tc>
        <w:tc>
          <w:tcPr>
            <w:tcW w:w="1020" w:type="dxa"/>
            <w:tcMar>
              <w:top w:w="100" w:type="dxa"/>
              <w:left w:w="100" w:type="dxa"/>
              <w:bottom w:w="100" w:type="dxa"/>
              <w:right w:w="100" w:type="dxa"/>
            </w:tcMar>
            <w:vAlign w:val="center"/>
          </w:tcPr>
          <w:p w14:paraId="737E8A30" w14:textId="77777777" w:rsidR="004500EF" w:rsidRDefault="009F7AE5">
            <w:pPr>
              <w:spacing w:after="0" w:line="240" w:lineRule="auto"/>
              <w:jc w:val="center"/>
            </w:pPr>
            <w:r>
              <w:rPr>
                <w:sz w:val="16"/>
              </w:rPr>
              <w:t>9</w:t>
            </w:r>
          </w:p>
        </w:tc>
        <w:tc>
          <w:tcPr>
            <w:tcW w:w="1361" w:type="dxa"/>
            <w:tcMar>
              <w:top w:w="100" w:type="dxa"/>
              <w:left w:w="100" w:type="dxa"/>
              <w:bottom w:w="100" w:type="dxa"/>
              <w:right w:w="100" w:type="dxa"/>
            </w:tcMar>
            <w:vAlign w:val="center"/>
          </w:tcPr>
          <w:p w14:paraId="58884F84" w14:textId="77777777" w:rsidR="004500EF" w:rsidRDefault="009F7AE5">
            <w:pPr>
              <w:spacing w:after="0" w:line="240" w:lineRule="auto"/>
              <w:jc w:val="center"/>
            </w:pPr>
            <w:r>
              <w:rPr>
                <w:sz w:val="16"/>
              </w:rPr>
              <w:t>1993-04</w:t>
            </w:r>
          </w:p>
        </w:tc>
        <w:tc>
          <w:tcPr>
            <w:tcW w:w="1361" w:type="dxa"/>
            <w:tcMar>
              <w:top w:w="100" w:type="dxa"/>
              <w:left w:w="100" w:type="dxa"/>
              <w:bottom w:w="100" w:type="dxa"/>
              <w:right w:w="100" w:type="dxa"/>
            </w:tcMar>
            <w:vAlign w:val="center"/>
          </w:tcPr>
          <w:p w14:paraId="005F735E" w14:textId="77777777" w:rsidR="004500EF" w:rsidRDefault="009F7AE5">
            <w:pPr>
              <w:spacing w:after="0" w:line="240" w:lineRule="auto"/>
              <w:jc w:val="center"/>
            </w:pPr>
            <w:r>
              <w:rPr>
                <w:sz w:val="16"/>
              </w:rPr>
              <w:t>2024-04</w:t>
            </w:r>
          </w:p>
        </w:tc>
        <w:tc>
          <w:tcPr>
            <w:tcW w:w="1020" w:type="dxa"/>
            <w:tcMar>
              <w:top w:w="100" w:type="dxa"/>
              <w:left w:w="100" w:type="dxa"/>
              <w:bottom w:w="100" w:type="dxa"/>
              <w:right w:w="100" w:type="dxa"/>
            </w:tcMar>
            <w:vAlign w:val="center"/>
          </w:tcPr>
          <w:p w14:paraId="68D98CA7" w14:textId="77777777" w:rsidR="004500EF" w:rsidRDefault="009F7AE5">
            <w:pPr>
              <w:spacing w:after="0" w:line="240" w:lineRule="auto"/>
              <w:jc w:val="center"/>
            </w:pPr>
            <w:r>
              <w:rPr>
                <w:sz w:val="16"/>
              </w:rPr>
              <w:t>0</w:t>
            </w:r>
          </w:p>
        </w:tc>
        <w:tc>
          <w:tcPr>
            <w:tcW w:w="1020" w:type="dxa"/>
            <w:tcMar>
              <w:top w:w="100" w:type="dxa"/>
              <w:left w:w="100" w:type="dxa"/>
              <w:bottom w:w="100" w:type="dxa"/>
              <w:right w:w="100" w:type="dxa"/>
            </w:tcMar>
            <w:vAlign w:val="center"/>
          </w:tcPr>
          <w:p w14:paraId="7CF5C2A6" w14:textId="77777777" w:rsidR="004500EF" w:rsidRDefault="009F7AE5">
            <w:pPr>
              <w:spacing w:after="0" w:line="240" w:lineRule="auto"/>
              <w:jc w:val="center"/>
            </w:pPr>
            <w:r>
              <w:rPr>
                <w:sz w:val="16"/>
              </w:rPr>
              <w:t>0</w:t>
            </w:r>
          </w:p>
        </w:tc>
      </w:tr>
      <w:tr w:rsidR="004500EF" w14:paraId="5188D736" w14:textId="77777777">
        <w:trPr>
          <w:cantSplit/>
          <w:jc w:val="center"/>
        </w:trPr>
        <w:tc>
          <w:tcPr>
            <w:tcW w:w="1474" w:type="dxa"/>
            <w:tcMar>
              <w:top w:w="100" w:type="dxa"/>
              <w:left w:w="100" w:type="dxa"/>
              <w:bottom w:w="100" w:type="dxa"/>
              <w:right w:w="100" w:type="dxa"/>
            </w:tcMar>
            <w:vAlign w:val="center"/>
          </w:tcPr>
          <w:p w14:paraId="62A55B25" w14:textId="77777777" w:rsidR="004500EF" w:rsidRDefault="009F7AE5">
            <w:pPr>
              <w:spacing w:after="0" w:line="240" w:lineRule="auto"/>
              <w:jc w:val="center"/>
            </w:pPr>
            <w:r>
              <w:rPr>
                <w:sz w:val="16"/>
              </w:rPr>
              <w:t>Security</w:t>
            </w:r>
          </w:p>
        </w:tc>
        <w:tc>
          <w:tcPr>
            <w:tcW w:w="907" w:type="dxa"/>
            <w:tcMar>
              <w:top w:w="100" w:type="dxa"/>
              <w:left w:w="100" w:type="dxa"/>
              <w:bottom w:w="100" w:type="dxa"/>
              <w:right w:w="100" w:type="dxa"/>
            </w:tcMar>
            <w:vAlign w:val="center"/>
          </w:tcPr>
          <w:p w14:paraId="7CA695D8" w14:textId="77777777" w:rsidR="004500EF" w:rsidRDefault="009F7AE5">
            <w:pPr>
              <w:spacing w:after="0" w:line="240" w:lineRule="auto"/>
              <w:jc w:val="center"/>
            </w:pPr>
            <w:r>
              <w:rPr>
                <w:sz w:val="16"/>
              </w:rPr>
              <w:t>309</w:t>
            </w:r>
          </w:p>
        </w:tc>
        <w:tc>
          <w:tcPr>
            <w:tcW w:w="1020" w:type="dxa"/>
            <w:tcMar>
              <w:top w:w="100" w:type="dxa"/>
              <w:left w:w="100" w:type="dxa"/>
              <w:bottom w:w="100" w:type="dxa"/>
              <w:right w:w="100" w:type="dxa"/>
            </w:tcMar>
            <w:vAlign w:val="center"/>
          </w:tcPr>
          <w:p w14:paraId="1DCF85E4" w14:textId="77777777" w:rsidR="004500EF" w:rsidRDefault="009F7AE5">
            <w:pPr>
              <w:spacing w:after="0" w:line="240" w:lineRule="auto"/>
              <w:jc w:val="center"/>
            </w:pPr>
            <w:r>
              <w:rPr>
                <w:sz w:val="16"/>
              </w:rPr>
              <w:t>1</w:t>
            </w:r>
          </w:p>
        </w:tc>
        <w:tc>
          <w:tcPr>
            <w:tcW w:w="1361" w:type="dxa"/>
            <w:tcMar>
              <w:top w:w="100" w:type="dxa"/>
              <w:left w:w="100" w:type="dxa"/>
              <w:bottom w:w="100" w:type="dxa"/>
              <w:right w:w="100" w:type="dxa"/>
            </w:tcMar>
            <w:vAlign w:val="center"/>
          </w:tcPr>
          <w:p w14:paraId="3D505093" w14:textId="77777777" w:rsidR="004500EF" w:rsidRDefault="009F7AE5">
            <w:pPr>
              <w:spacing w:after="0" w:line="240" w:lineRule="auto"/>
              <w:jc w:val="center"/>
            </w:pPr>
            <w:r>
              <w:rPr>
                <w:sz w:val="16"/>
              </w:rPr>
              <w:t>1998-09</w:t>
            </w:r>
          </w:p>
        </w:tc>
        <w:tc>
          <w:tcPr>
            <w:tcW w:w="1361" w:type="dxa"/>
            <w:tcMar>
              <w:top w:w="100" w:type="dxa"/>
              <w:left w:w="100" w:type="dxa"/>
              <w:bottom w:w="100" w:type="dxa"/>
              <w:right w:w="100" w:type="dxa"/>
            </w:tcMar>
            <w:vAlign w:val="center"/>
          </w:tcPr>
          <w:p w14:paraId="4D2FDB96" w14:textId="77777777" w:rsidR="004500EF" w:rsidRDefault="009F7AE5">
            <w:pPr>
              <w:spacing w:after="0" w:line="240" w:lineRule="auto"/>
              <w:jc w:val="center"/>
            </w:pPr>
            <w:r>
              <w:rPr>
                <w:sz w:val="16"/>
              </w:rPr>
              <w:t>2024-05</w:t>
            </w:r>
          </w:p>
        </w:tc>
        <w:tc>
          <w:tcPr>
            <w:tcW w:w="1020" w:type="dxa"/>
            <w:tcMar>
              <w:top w:w="100" w:type="dxa"/>
              <w:left w:w="100" w:type="dxa"/>
              <w:bottom w:w="100" w:type="dxa"/>
              <w:right w:w="100" w:type="dxa"/>
            </w:tcMar>
            <w:vAlign w:val="center"/>
          </w:tcPr>
          <w:p w14:paraId="4007EE92" w14:textId="77777777" w:rsidR="004500EF" w:rsidRDefault="009F7AE5">
            <w:pPr>
              <w:spacing w:after="0" w:line="240" w:lineRule="auto"/>
              <w:jc w:val="center"/>
            </w:pPr>
            <w:r>
              <w:rPr>
                <w:sz w:val="16"/>
              </w:rPr>
              <w:t>0</w:t>
            </w:r>
          </w:p>
        </w:tc>
        <w:tc>
          <w:tcPr>
            <w:tcW w:w="1020" w:type="dxa"/>
            <w:tcMar>
              <w:top w:w="100" w:type="dxa"/>
              <w:left w:w="100" w:type="dxa"/>
              <w:bottom w:w="100" w:type="dxa"/>
              <w:right w:w="100" w:type="dxa"/>
            </w:tcMar>
            <w:vAlign w:val="center"/>
          </w:tcPr>
          <w:p w14:paraId="0B583228" w14:textId="77777777" w:rsidR="004500EF" w:rsidRDefault="009F7AE5">
            <w:pPr>
              <w:spacing w:after="0" w:line="240" w:lineRule="auto"/>
              <w:jc w:val="center"/>
            </w:pPr>
            <w:r>
              <w:rPr>
                <w:sz w:val="16"/>
              </w:rPr>
              <w:t>0</w:t>
            </w:r>
          </w:p>
        </w:tc>
      </w:tr>
      <w:tr w:rsidR="004500EF" w14:paraId="46BB8CF2" w14:textId="77777777">
        <w:trPr>
          <w:cantSplit/>
          <w:jc w:val="center"/>
        </w:trPr>
        <w:tc>
          <w:tcPr>
            <w:tcW w:w="1474" w:type="dxa"/>
            <w:tcMar>
              <w:top w:w="100" w:type="dxa"/>
              <w:left w:w="100" w:type="dxa"/>
              <w:bottom w:w="100" w:type="dxa"/>
              <w:right w:w="100" w:type="dxa"/>
            </w:tcMar>
            <w:vAlign w:val="center"/>
          </w:tcPr>
          <w:p w14:paraId="09B512AE" w14:textId="77777777" w:rsidR="004500EF" w:rsidRDefault="009F7AE5">
            <w:pPr>
              <w:spacing w:after="0" w:line="240" w:lineRule="auto"/>
              <w:jc w:val="center"/>
            </w:pPr>
            <w:r>
              <w:rPr>
                <w:sz w:val="16"/>
              </w:rPr>
              <w:t>Traffic</w:t>
            </w:r>
          </w:p>
        </w:tc>
        <w:tc>
          <w:tcPr>
            <w:tcW w:w="907" w:type="dxa"/>
            <w:tcMar>
              <w:top w:w="100" w:type="dxa"/>
              <w:left w:w="100" w:type="dxa"/>
              <w:bottom w:w="100" w:type="dxa"/>
              <w:right w:w="100" w:type="dxa"/>
            </w:tcMar>
            <w:vAlign w:val="center"/>
          </w:tcPr>
          <w:p w14:paraId="029A4B72" w14:textId="77777777" w:rsidR="004500EF" w:rsidRDefault="009F7AE5">
            <w:pPr>
              <w:spacing w:after="0" w:line="240" w:lineRule="auto"/>
              <w:jc w:val="center"/>
            </w:pPr>
            <w:r>
              <w:rPr>
                <w:sz w:val="16"/>
              </w:rPr>
              <w:t>651</w:t>
            </w:r>
          </w:p>
        </w:tc>
        <w:tc>
          <w:tcPr>
            <w:tcW w:w="1020" w:type="dxa"/>
            <w:tcMar>
              <w:top w:w="100" w:type="dxa"/>
              <w:left w:w="100" w:type="dxa"/>
              <w:bottom w:w="100" w:type="dxa"/>
              <w:right w:w="100" w:type="dxa"/>
            </w:tcMar>
            <w:vAlign w:val="center"/>
          </w:tcPr>
          <w:p w14:paraId="744D0AA9" w14:textId="77777777" w:rsidR="004500EF" w:rsidRDefault="009F7AE5">
            <w:pPr>
              <w:spacing w:after="0" w:line="240" w:lineRule="auto"/>
              <w:jc w:val="center"/>
            </w:pPr>
            <w:r>
              <w:rPr>
                <w:sz w:val="16"/>
              </w:rPr>
              <w:t>1</w:t>
            </w:r>
          </w:p>
        </w:tc>
        <w:tc>
          <w:tcPr>
            <w:tcW w:w="1361" w:type="dxa"/>
            <w:tcMar>
              <w:top w:w="100" w:type="dxa"/>
              <w:left w:w="100" w:type="dxa"/>
              <w:bottom w:w="100" w:type="dxa"/>
              <w:right w:w="100" w:type="dxa"/>
            </w:tcMar>
            <w:vAlign w:val="center"/>
          </w:tcPr>
          <w:p w14:paraId="4A9EE2B8" w14:textId="77777777" w:rsidR="004500EF" w:rsidRDefault="009F7AE5">
            <w:pPr>
              <w:spacing w:after="0" w:line="240" w:lineRule="auto"/>
              <w:jc w:val="center"/>
            </w:pPr>
            <w:r>
              <w:rPr>
                <w:sz w:val="16"/>
              </w:rPr>
              <w:t>1970-01</w:t>
            </w:r>
          </w:p>
        </w:tc>
        <w:tc>
          <w:tcPr>
            <w:tcW w:w="1361" w:type="dxa"/>
            <w:tcMar>
              <w:top w:w="100" w:type="dxa"/>
              <w:left w:w="100" w:type="dxa"/>
              <w:bottom w:w="100" w:type="dxa"/>
              <w:right w:w="100" w:type="dxa"/>
            </w:tcMar>
            <w:vAlign w:val="center"/>
          </w:tcPr>
          <w:p w14:paraId="4C6C77D9" w14:textId="77777777" w:rsidR="004500EF" w:rsidRDefault="009F7AE5">
            <w:pPr>
              <w:spacing w:after="0" w:line="240" w:lineRule="auto"/>
              <w:jc w:val="center"/>
            </w:pPr>
            <w:r>
              <w:rPr>
                <w:sz w:val="16"/>
              </w:rPr>
              <w:t>2024-03</w:t>
            </w:r>
          </w:p>
        </w:tc>
        <w:tc>
          <w:tcPr>
            <w:tcW w:w="1020" w:type="dxa"/>
            <w:tcMar>
              <w:top w:w="100" w:type="dxa"/>
              <w:left w:w="100" w:type="dxa"/>
              <w:bottom w:w="100" w:type="dxa"/>
              <w:right w:w="100" w:type="dxa"/>
            </w:tcMar>
            <w:vAlign w:val="center"/>
          </w:tcPr>
          <w:p w14:paraId="783E92D9" w14:textId="77777777" w:rsidR="004500EF" w:rsidRDefault="009F7AE5">
            <w:pPr>
              <w:spacing w:after="0" w:line="240" w:lineRule="auto"/>
              <w:jc w:val="center"/>
            </w:pPr>
            <w:r>
              <w:rPr>
                <w:sz w:val="16"/>
              </w:rPr>
              <w:t>0</w:t>
            </w:r>
          </w:p>
        </w:tc>
        <w:tc>
          <w:tcPr>
            <w:tcW w:w="1020" w:type="dxa"/>
            <w:tcMar>
              <w:top w:w="100" w:type="dxa"/>
              <w:left w:w="100" w:type="dxa"/>
              <w:bottom w:w="100" w:type="dxa"/>
              <w:right w:w="100" w:type="dxa"/>
            </w:tcMar>
            <w:vAlign w:val="center"/>
          </w:tcPr>
          <w:p w14:paraId="139498EE" w14:textId="77777777" w:rsidR="004500EF" w:rsidRDefault="009F7AE5">
            <w:pPr>
              <w:spacing w:after="0" w:line="240" w:lineRule="auto"/>
              <w:jc w:val="center"/>
            </w:pPr>
            <w:r>
              <w:rPr>
                <w:sz w:val="16"/>
              </w:rPr>
              <w:t>0</w:t>
            </w:r>
          </w:p>
        </w:tc>
      </w:tr>
    </w:tbl>
    <w:p w14:paraId="241AF961" w14:textId="77777777" w:rsidR="004500EF" w:rsidRDefault="004500EF">
      <w:pPr>
        <w:spacing w:after="40"/>
      </w:pPr>
    </w:p>
    <w:p w14:paraId="39DDD36F" w14:textId="77777777" w:rsidR="004500EF" w:rsidRDefault="009F7AE5">
      <w:pPr>
        <w:spacing w:after="100" w:line="348" w:lineRule="auto"/>
        <w:ind w:firstLine="420"/>
      </w:pPr>
      <w:r>
        <w:t>气候文件原为倒序，经济文件顺序混乱，建模前必须按解析后的时间稳定升序排序。六领域目标</w:t>
      </w:r>
      <w:r>
        <w:t xml:space="preserve"> OT </w:t>
      </w:r>
      <w:r>
        <w:t>均无缺失；</w:t>
      </w:r>
      <w:r>
        <w:t xml:space="preserve">Security </w:t>
      </w:r>
      <w:r>
        <w:t>仅有一个数值变量且样本最少，适合作为分布漂移和少样本压力测试。文本仅使用</w:t>
      </w:r>
      <w:r>
        <w:t xml:space="preserve"> fact</w:t>
      </w:r>
      <w:r>
        <w:t>，按同来源和规范化文本去重，最多保留每来源</w:t>
      </w:r>
      <w:r>
        <w:t>32</w:t>
      </w:r>
      <w:r>
        <w:t>条最近事实。（见表</w:t>
      </w:r>
      <w:r>
        <w:t>2</w:t>
      </w:r>
      <w:r>
        <w:t>）（见表</w:t>
      </w:r>
      <w:r>
        <w:t>3</w:t>
      </w:r>
      <w:r>
        <w:t>）</w:t>
      </w:r>
    </w:p>
    <w:p w14:paraId="0E0510F6" w14:textId="77777777" w:rsidR="004500EF" w:rsidRDefault="009F7AE5">
      <w:pPr>
        <w:pStyle w:val="a7"/>
        <w:keepNext/>
        <w:spacing w:before="60" w:after="100"/>
        <w:jc w:val="center"/>
      </w:pPr>
      <w:r>
        <w:t>表</w:t>
      </w:r>
      <w:r>
        <w:t xml:space="preserve"> 3 </w:t>
      </w:r>
      <w:r>
        <w:t>任务与评价口径</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928"/>
        <w:gridCol w:w="1020"/>
        <w:gridCol w:w="2721"/>
        <w:gridCol w:w="1984"/>
        <w:gridCol w:w="2154"/>
      </w:tblGrid>
      <w:tr w:rsidR="004500EF" w14:paraId="25A391F6" w14:textId="77777777">
        <w:trPr>
          <w:tblHeader/>
          <w:jc w:val="center"/>
        </w:trPr>
        <w:tc>
          <w:tcPr>
            <w:tcW w:w="1928" w:type="dxa"/>
            <w:tcBorders>
              <w:top w:val="nil"/>
              <w:left w:val="nil"/>
              <w:bottom w:val="single" w:sz="6" w:space="0" w:color="000000"/>
              <w:right w:val="nil"/>
            </w:tcBorders>
            <w:tcMar>
              <w:top w:w="100" w:type="dxa"/>
              <w:left w:w="100" w:type="dxa"/>
              <w:bottom w:w="100" w:type="dxa"/>
              <w:right w:w="100" w:type="dxa"/>
            </w:tcMar>
            <w:vAlign w:val="center"/>
          </w:tcPr>
          <w:p w14:paraId="7368535A" w14:textId="77777777" w:rsidR="004500EF" w:rsidRDefault="009F7AE5">
            <w:pPr>
              <w:spacing w:after="0" w:line="240" w:lineRule="auto"/>
              <w:jc w:val="center"/>
            </w:pPr>
            <w:r>
              <w:rPr>
                <w:b/>
                <w:sz w:val="16"/>
              </w:rPr>
              <w:t>数据</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0452A76C" w14:textId="77777777" w:rsidR="004500EF" w:rsidRDefault="009F7AE5">
            <w:pPr>
              <w:spacing w:after="0" w:line="240" w:lineRule="auto"/>
              <w:jc w:val="center"/>
            </w:pPr>
            <w:r>
              <w:rPr>
                <w:b/>
                <w:sz w:val="16"/>
              </w:rPr>
              <w:t>任务数</w:t>
            </w:r>
          </w:p>
        </w:tc>
        <w:tc>
          <w:tcPr>
            <w:tcW w:w="2721" w:type="dxa"/>
            <w:tcBorders>
              <w:top w:val="nil"/>
              <w:left w:val="nil"/>
              <w:bottom w:val="single" w:sz="6" w:space="0" w:color="000000"/>
              <w:right w:val="nil"/>
            </w:tcBorders>
            <w:tcMar>
              <w:top w:w="100" w:type="dxa"/>
              <w:left w:w="100" w:type="dxa"/>
              <w:bottom w:w="100" w:type="dxa"/>
              <w:right w:w="100" w:type="dxa"/>
            </w:tcMar>
            <w:vAlign w:val="center"/>
          </w:tcPr>
          <w:p w14:paraId="71ED9A4C" w14:textId="77777777" w:rsidR="004500EF" w:rsidRDefault="009F7AE5">
            <w:pPr>
              <w:spacing w:after="0" w:line="240" w:lineRule="auto"/>
              <w:jc w:val="center"/>
            </w:pPr>
            <w:r>
              <w:rPr>
                <w:b/>
                <w:sz w:val="16"/>
              </w:rPr>
              <w:t>划分</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14:paraId="43453B10" w14:textId="77777777" w:rsidR="004500EF" w:rsidRDefault="009F7AE5">
            <w:pPr>
              <w:spacing w:after="0" w:line="240" w:lineRule="auto"/>
              <w:jc w:val="center"/>
            </w:pPr>
            <w:r>
              <w:rPr>
                <w:b/>
                <w:sz w:val="16"/>
              </w:rPr>
              <w:t>主要指标</w:t>
            </w:r>
          </w:p>
        </w:tc>
        <w:tc>
          <w:tcPr>
            <w:tcW w:w="2154" w:type="dxa"/>
            <w:tcBorders>
              <w:top w:val="nil"/>
              <w:left w:val="nil"/>
              <w:bottom w:val="single" w:sz="6" w:space="0" w:color="000000"/>
              <w:right w:val="nil"/>
            </w:tcBorders>
            <w:tcMar>
              <w:top w:w="100" w:type="dxa"/>
              <w:left w:w="100" w:type="dxa"/>
              <w:bottom w:w="100" w:type="dxa"/>
              <w:right w:w="100" w:type="dxa"/>
            </w:tcMar>
            <w:vAlign w:val="center"/>
          </w:tcPr>
          <w:p w14:paraId="51F7AC8E" w14:textId="77777777" w:rsidR="004500EF" w:rsidRDefault="009F7AE5">
            <w:pPr>
              <w:spacing w:after="0" w:line="240" w:lineRule="auto"/>
              <w:jc w:val="center"/>
            </w:pPr>
            <w:r>
              <w:rPr>
                <w:b/>
                <w:sz w:val="16"/>
              </w:rPr>
              <w:t>用途</w:t>
            </w:r>
          </w:p>
        </w:tc>
      </w:tr>
      <w:tr w:rsidR="004500EF" w14:paraId="5EF02042" w14:textId="77777777">
        <w:trPr>
          <w:cantSplit/>
          <w:jc w:val="center"/>
        </w:trPr>
        <w:tc>
          <w:tcPr>
            <w:tcW w:w="1928" w:type="dxa"/>
            <w:tcMar>
              <w:top w:w="100" w:type="dxa"/>
              <w:left w:w="100" w:type="dxa"/>
              <w:bottom w:w="100" w:type="dxa"/>
              <w:right w:w="100" w:type="dxa"/>
            </w:tcMar>
            <w:vAlign w:val="center"/>
          </w:tcPr>
          <w:p w14:paraId="0F23640F" w14:textId="77777777" w:rsidR="004500EF" w:rsidRDefault="009F7AE5">
            <w:pPr>
              <w:spacing w:after="0" w:line="240" w:lineRule="auto"/>
              <w:jc w:val="center"/>
            </w:pPr>
            <w:r>
              <w:rPr>
                <w:sz w:val="16"/>
              </w:rPr>
              <w:t xml:space="preserve">Time-MMD </w:t>
            </w:r>
            <w:r>
              <w:rPr>
                <w:sz w:val="16"/>
              </w:rPr>
              <w:t>六领域</w:t>
            </w:r>
          </w:p>
        </w:tc>
        <w:tc>
          <w:tcPr>
            <w:tcW w:w="1020" w:type="dxa"/>
            <w:tcMar>
              <w:top w:w="100" w:type="dxa"/>
              <w:left w:w="100" w:type="dxa"/>
              <w:bottom w:w="100" w:type="dxa"/>
              <w:right w:w="100" w:type="dxa"/>
            </w:tcMar>
            <w:vAlign w:val="center"/>
          </w:tcPr>
          <w:p w14:paraId="5BC2572F" w14:textId="77777777" w:rsidR="004500EF" w:rsidRDefault="009F7AE5">
            <w:pPr>
              <w:spacing w:after="0" w:line="240" w:lineRule="auto"/>
              <w:jc w:val="center"/>
            </w:pPr>
            <w:r>
              <w:rPr>
                <w:sz w:val="16"/>
              </w:rPr>
              <w:t>18</w:t>
            </w:r>
          </w:p>
        </w:tc>
        <w:tc>
          <w:tcPr>
            <w:tcW w:w="2721" w:type="dxa"/>
            <w:tcMar>
              <w:top w:w="100" w:type="dxa"/>
              <w:left w:w="100" w:type="dxa"/>
              <w:bottom w:w="100" w:type="dxa"/>
              <w:right w:w="100" w:type="dxa"/>
            </w:tcMar>
            <w:vAlign w:val="center"/>
          </w:tcPr>
          <w:p w14:paraId="499787B5" w14:textId="77777777" w:rsidR="004500EF" w:rsidRDefault="009F7AE5">
            <w:pPr>
              <w:spacing w:after="0" w:line="240" w:lineRule="auto"/>
            </w:pPr>
            <w:r>
              <w:rPr>
                <w:sz w:val="16"/>
              </w:rPr>
              <w:t>70%</w:t>
            </w:r>
            <w:r>
              <w:rPr>
                <w:sz w:val="16"/>
              </w:rPr>
              <w:t>训练</w:t>
            </w:r>
            <w:r>
              <w:rPr>
                <w:sz w:val="16"/>
              </w:rPr>
              <w:t xml:space="preserve"> 10%</w:t>
            </w:r>
            <w:r>
              <w:rPr>
                <w:sz w:val="16"/>
              </w:rPr>
              <w:t>验证</w:t>
            </w:r>
            <w:r>
              <w:rPr>
                <w:sz w:val="16"/>
              </w:rPr>
              <w:t xml:space="preserve"> 20%</w:t>
            </w:r>
            <w:r>
              <w:rPr>
                <w:sz w:val="16"/>
              </w:rPr>
              <w:t>测试</w:t>
            </w:r>
          </w:p>
        </w:tc>
        <w:tc>
          <w:tcPr>
            <w:tcW w:w="1984" w:type="dxa"/>
            <w:tcMar>
              <w:top w:w="100" w:type="dxa"/>
              <w:left w:w="100" w:type="dxa"/>
              <w:bottom w:w="100" w:type="dxa"/>
              <w:right w:w="100" w:type="dxa"/>
            </w:tcMar>
            <w:vAlign w:val="center"/>
          </w:tcPr>
          <w:p w14:paraId="553DF83B" w14:textId="77777777" w:rsidR="004500EF" w:rsidRDefault="009F7AE5">
            <w:pPr>
              <w:spacing w:after="0" w:line="240" w:lineRule="auto"/>
            </w:pPr>
            <w:r>
              <w:rPr>
                <w:sz w:val="16"/>
              </w:rPr>
              <w:t>标准化</w:t>
            </w:r>
            <w:r>
              <w:rPr>
                <w:sz w:val="16"/>
              </w:rPr>
              <w:t xml:space="preserve"> MSE MAE RMSE</w:t>
            </w:r>
          </w:p>
        </w:tc>
        <w:tc>
          <w:tcPr>
            <w:tcW w:w="2154" w:type="dxa"/>
            <w:tcMar>
              <w:top w:w="100" w:type="dxa"/>
              <w:left w:w="100" w:type="dxa"/>
              <w:bottom w:w="100" w:type="dxa"/>
              <w:right w:w="100" w:type="dxa"/>
            </w:tcMar>
            <w:vAlign w:val="center"/>
          </w:tcPr>
          <w:p w14:paraId="4568C23B" w14:textId="77777777" w:rsidR="004500EF" w:rsidRDefault="009F7AE5">
            <w:pPr>
              <w:spacing w:after="0" w:line="240" w:lineRule="auto"/>
              <w:jc w:val="center"/>
            </w:pPr>
            <w:r>
              <w:rPr>
                <w:sz w:val="16"/>
              </w:rPr>
              <w:t>主实验</w:t>
            </w:r>
          </w:p>
        </w:tc>
      </w:tr>
      <w:tr w:rsidR="004500EF" w14:paraId="2AE3CB61" w14:textId="77777777">
        <w:trPr>
          <w:cantSplit/>
          <w:jc w:val="center"/>
        </w:trPr>
        <w:tc>
          <w:tcPr>
            <w:tcW w:w="1928" w:type="dxa"/>
            <w:tcMar>
              <w:top w:w="100" w:type="dxa"/>
              <w:left w:w="100" w:type="dxa"/>
              <w:bottom w:w="100" w:type="dxa"/>
              <w:right w:w="100" w:type="dxa"/>
            </w:tcMar>
            <w:vAlign w:val="center"/>
          </w:tcPr>
          <w:p w14:paraId="3D12611D" w14:textId="77777777" w:rsidR="004500EF" w:rsidRDefault="009F7AE5">
            <w:pPr>
              <w:spacing w:after="0" w:line="240" w:lineRule="auto"/>
              <w:jc w:val="center"/>
            </w:pPr>
            <w:r>
              <w:rPr>
                <w:sz w:val="16"/>
              </w:rPr>
              <w:lastRenderedPageBreak/>
              <w:t>ETTh1 ETTh2</w:t>
            </w:r>
          </w:p>
        </w:tc>
        <w:tc>
          <w:tcPr>
            <w:tcW w:w="1020" w:type="dxa"/>
            <w:tcMar>
              <w:top w:w="100" w:type="dxa"/>
              <w:left w:w="100" w:type="dxa"/>
              <w:bottom w:w="100" w:type="dxa"/>
              <w:right w:w="100" w:type="dxa"/>
            </w:tcMar>
            <w:vAlign w:val="center"/>
          </w:tcPr>
          <w:p w14:paraId="052466E9" w14:textId="77777777" w:rsidR="004500EF" w:rsidRDefault="009F7AE5">
            <w:pPr>
              <w:spacing w:after="0" w:line="240" w:lineRule="auto"/>
              <w:jc w:val="center"/>
            </w:pPr>
            <w:r>
              <w:rPr>
                <w:sz w:val="16"/>
              </w:rPr>
              <w:t>6</w:t>
            </w:r>
          </w:p>
        </w:tc>
        <w:tc>
          <w:tcPr>
            <w:tcW w:w="2721" w:type="dxa"/>
            <w:tcMar>
              <w:top w:w="100" w:type="dxa"/>
              <w:left w:w="100" w:type="dxa"/>
              <w:bottom w:w="100" w:type="dxa"/>
              <w:right w:w="100" w:type="dxa"/>
            </w:tcMar>
            <w:vAlign w:val="center"/>
          </w:tcPr>
          <w:p w14:paraId="608CB629" w14:textId="77777777" w:rsidR="004500EF" w:rsidRDefault="009F7AE5">
            <w:pPr>
              <w:spacing w:after="0" w:line="240" w:lineRule="auto"/>
              <w:jc w:val="center"/>
            </w:pPr>
            <w:r>
              <w:rPr>
                <w:sz w:val="16"/>
              </w:rPr>
              <w:t>固定时间划分</w:t>
            </w:r>
          </w:p>
        </w:tc>
        <w:tc>
          <w:tcPr>
            <w:tcW w:w="1984" w:type="dxa"/>
            <w:tcMar>
              <w:top w:w="100" w:type="dxa"/>
              <w:left w:w="100" w:type="dxa"/>
              <w:bottom w:w="100" w:type="dxa"/>
              <w:right w:w="100" w:type="dxa"/>
            </w:tcMar>
            <w:vAlign w:val="center"/>
          </w:tcPr>
          <w:p w14:paraId="1135219B" w14:textId="77777777" w:rsidR="004500EF" w:rsidRDefault="009F7AE5">
            <w:pPr>
              <w:spacing w:after="0" w:line="240" w:lineRule="auto"/>
            </w:pPr>
            <w:r>
              <w:rPr>
                <w:sz w:val="16"/>
              </w:rPr>
              <w:t>标准化</w:t>
            </w:r>
            <w:r>
              <w:rPr>
                <w:sz w:val="16"/>
              </w:rPr>
              <w:t xml:space="preserve"> MSE </w:t>
            </w:r>
            <w:r>
              <w:rPr>
                <w:sz w:val="16"/>
              </w:rPr>
              <w:t>与三种子均值</w:t>
            </w:r>
          </w:p>
        </w:tc>
        <w:tc>
          <w:tcPr>
            <w:tcW w:w="2154" w:type="dxa"/>
            <w:tcMar>
              <w:top w:w="100" w:type="dxa"/>
              <w:left w:w="100" w:type="dxa"/>
              <w:bottom w:w="100" w:type="dxa"/>
              <w:right w:w="100" w:type="dxa"/>
            </w:tcMar>
            <w:vAlign w:val="center"/>
          </w:tcPr>
          <w:p w14:paraId="3E570190" w14:textId="77777777" w:rsidR="004500EF" w:rsidRDefault="009F7AE5">
            <w:pPr>
              <w:spacing w:after="0" w:line="240" w:lineRule="auto"/>
              <w:jc w:val="center"/>
            </w:pPr>
            <w:r>
              <w:rPr>
                <w:sz w:val="16"/>
              </w:rPr>
              <w:t>外部数值验证</w:t>
            </w:r>
          </w:p>
        </w:tc>
      </w:tr>
      <w:tr w:rsidR="004500EF" w14:paraId="01A88F57" w14:textId="77777777">
        <w:trPr>
          <w:cantSplit/>
          <w:jc w:val="center"/>
        </w:trPr>
        <w:tc>
          <w:tcPr>
            <w:tcW w:w="1928" w:type="dxa"/>
            <w:tcMar>
              <w:top w:w="100" w:type="dxa"/>
              <w:left w:w="100" w:type="dxa"/>
              <w:bottom w:w="100" w:type="dxa"/>
              <w:right w:w="100" w:type="dxa"/>
            </w:tcMar>
            <w:vAlign w:val="center"/>
          </w:tcPr>
          <w:p w14:paraId="7FFE0873" w14:textId="77777777" w:rsidR="004500EF" w:rsidRDefault="009F7AE5">
            <w:pPr>
              <w:spacing w:after="0" w:line="240" w:lineRule="auto"/>
              <w:jc w:val="center"/>
            </w:pPr>
            <w:r>
              <w:rPr>
                <w:sz w:val="16"/>
              </w:rPr>
              <w:t>输入扰动</w:t>
            </w:r>
          </w:p>
        </w:tc>
        <w:tc>
          <w:tcPr>
            <w:tcW w:w="1020" w:type="dxa"/>
            <w:tcMar>
              <w:top w:w="100" w:type="dxa"/>
              <w:left w:w="100" w:type="dxa"/>
              <w:bottom w:w="100" w:type="dxa"/>
              <w:right w:w="100" w:type="dxa"/>
            </w:tcMar>
            <w:vAlign w:val="center"/>
          </w:tcPr>
          <w:p w14:paraId="4F97172B" w14:textId="77777777" w:rsidR="004500EF" w:rsidRDefault="009F7AE5">
            <w:pPr>
              <w:spacing w:after="0" w:line="240" w:lineRule="auto"/>
              <w:jc w:val="center"/>
            </w:pPr>
            <w:r>
              <w:rPr>
                <w:sz w:val="16"/>
              </w:rPr>
              <w:t>24</w:t>
            </w:r>
          </w:p>
        </w:tc>
        <w:tc>
          <w:tcPr>
            <w:tcW w:w="2721" w:type="dxa"/>
            <w:tcMar>
              <w:top w:w="100" w:type="dxa"/>
              <w:left w:w="100" w:type="dxa"/>
              <w:bottom w:w="100" w:type="dxa"/>
              <w:right w:w="100" w:type="dxa"/>
            </w:tcMar>
            <w:vAlign w:val="center"/>
          </w:tcPr>
          <w:p w14:paraId="72609BF8" w14:textId="77777777" w:rsidR="004500EF" w:rsidRDefault="009F7AE5">
            <w:pPr>
              <w:spacing w:after="0" w:line="240" w:lineRule="auto"/>
            </w:pPr>
            <w:r>
              <w:rPr>
                <w:sz w:val="16"/>
              </w:rPr>
              <w:t>高斯</w:t>
            </w:r>
            <w:r>
              <w:rPr>
                <w:sz w:val="16"/>
              </w:rPr>
              <w:t xml:space="preserve"> </w:t>
            </w:r>
            <w:r>
              <w:rPr>
                <w:sz w:val="16"/>
              </w:rPr>
              <w:t>缺失</w:t>
            </w:r>
            <w:r>
              <w:rPr>
                <w:sz w:val="16"/>
              </w:rPr>
              <w:t xml:space="preserve"> </w:t>
            </w:r>
            <w:r>
              <w:rPr>
                <w:sz w:val="16"/>
              </w:rPr>
              <w:t>尖峰</w:t>
            </w:r>
            <w:r>
              <w:rPr>
                <w:sz w:val="16"/>
              </w:rPr>
              <w:t xml:space="preserve"> </w:t>
            </w:r>
            <w:r>
              <w:rPr>
                <w:sz w:val="16"/>
              </w:rPr>
              <w:t>尾段缺失</w:t>
            </w:r>
          </w:p>
        </w:tc>
        <w:tc>
          <w:tcPr>
            <w:tcW w:w="1984" w:type="dxa"/>
            <w:tcMar>
              <w:top w:w="100" w:type="dxa"/>
              <w:left w:w="100" w:type="dxa"/>
              <w:bottom w:w="100" w:type="dxa"/>
              <w:right w:w="100" w:type="dxa"/>
            </w:tcMar>
            <w:vAlign w:val="center"/>
          </w:tcPr>
          <w:p w14:paraId="7F4C60A4" w14:textId="77777777" w:rsidR="004500EF" w:rsidRDefault="009F7AE5">
            <w:pPr>
              <w:spacing w:after="0" w:line="240" w:lineRule="auto"/>
              <w:jc w:val="center"/>
            </w:pPr>
            <w:r>
              <w:rPr>
                <w:sz w:val="16"/>
              </w:rPr>
              <w:t>相对退化率</w:t>
            </w:r>
          </w:p>
        </w:tc>
        <w:tc>
          <w:tcPr>
            <w:tcW w:w="2154" w:type="dxa"/>
            <w:tcMar>
              <w:top w:w="100" w:type="dxa"/>
              <w:left w:w="100" w:type="dxa"/>
              <w:bottom w:w="100" w:type="dxa"/>
              <w:right w:w="100" w:type="dxa"/>
            </w:tcMar>
            <w:vAlign w:val="center"/>
          </w:tcPr>
          <w:p w14:paraId="302474FB" w14:textId="77777777" w:rsidR="004500EF" w:rsidRDefault="009F7AE5">
            <w:pPr>
              <w:spacing w:after="0" w:line="240" w:lineRule="auto"/>
              <w:jc w:val="center"/>
            </w:pPr>
            <w:r>
              <w:rPr>
                <w:sz w:val="16"/>
              </w:rPr>
              <w:t>稳健性</w:t>
            </w:r>
          </w:p>
        </w:tc>
      </w:tr>
    </w:tbl>
    <w:p w14:paraId="3A8F9B07" w14:textId="77777777" w:rsidR="004500EF" w:rsidRDefault="004500EF">
      <w:pPr>
        <w:spacing w:after="40"/>
      </w:pPr>
    </w:p>
    <w:p w14:paraId="323B2BA5" w14:textId="77777777" w:rsidR="004500EF" w:rsidRDefault="009F7AE5">
      <w:pPr>
        <w:pStyle w:val="a8"/>
      </w:pPr>
      <w:r>
        <w:t>表</w:t>
      </w:r>
      <w:r>
        <w:t>3</w:t>
      </w:r>
      <w:r>
        <w:t>把主实验、外部数值验证和扰动测试分开：</w:t>
      </w:r>
      <w:r>
        <w:t>Time-MMD</w:t>
      </w:r>
      <w:r>
        <w:t>回答文本是否提供增量，</w:t>
      </w:r>
      <w:r>
        <w:t>ETT</w:t>
      </w:r>
      <w:r>
        <w:t>只核查数值训练管线，输入扰动只诊断数值模型的失效方式。三类证据回答的问题不同，不能相互替代。</w:t>
      </w:r>
    </w:p>
    <w:p w14:paraId="23061E8D" w14:textId="77777777" w:rsidR="004500EF" w:rsidRDefault="009F7AE5">
      <w:pPr>
        <w:pStyle w:val="1"/>
        <w:spacing w:before="200" w:after="100"/>
      </w:pPr>
      <w:bookmarkStart w:id="7" w:name="_Toc240798930"/>
      <w:r>
        <w:rPr>
          <w:rFonts w:ascii="Times New Roman" w:eastAsia="黑体" w:hAnsi="Times New Roman" w:cs="Times New Roman"/>
        </w:rPr>
        <w:t xml:space="preserve">4 </w:t>
      </w:r>
      <w:r>
        <w:rPr>
          <w:rFonts w:ascii="Times New Roman" w:eastAsia="黑体" w:hAnsi="Times New Roman" w:cs="Times New Roman"/>
        </w:rPr>
        <w:t>初步算法方案</w:t>
      </w:r>
      <w:bookmarkEnd w:id="7"/>
    </w:p>
    <w:p w14:paraId="3CCED73F" w14:textId="77777777" w:rsidR="004500EF" w:rsidRDefault="009F7AE5">
      <w:pPr>
        <w:pStyle w:val="21"/>
        <w:spacing w:before="140" w:after="100"/>
      </w:pPr>
      <w:bookmarkStart w:id="8" w:name="_Toc240798931"/>
      <w:r>
        <w:rPr>
          <w:rFonts w:ascii="Times New Roman" w:eastAsia="黑体" w:hAnsi="Times New Roman" w:cs="Times New Roman"/>
        </w:rPr>
        <w:t xml:space="preserve">4.1 </w:t>
      </w:r>
      <w:r>
        <w:rPr>
          <w:rFonts w:ascii="Times New Roman" w:eastAsia="黑体" w:hAnsi="Times New Roman" w:cs="Times New Roman"/>
        </w:rPr>
        <w:t>数值专家池</w:t>
      </w:r>
      <w:bookmarkEnd w:id="8"/>
    </w:p>
    <w:p w14:paraId="6624656D" w14:textId="77777777" w:rsidR="004500EF" w:rsidRDefault="009F7AE5">
      <w:pPr>
        <w:spacing w:after="100" w:line="348" w:lineRule="auto"/>
        <w:ind w:firstLine="420"/>
      </w:pPr>
      <w:r>
        <w:t>候选专家包括</w:t>
      </w:r>
      <w:r>
        <w:t xml:space="preserve"> Last</w:t>
      </w:r>
      <w:r>
        <w:t>、</w:t>
      </w:r>
      <w:r>
        <w:t>SeasonalNaive</w:t>
      </w:r>
      <w:r>
        <w:t>、</w:t>
      </w:r>
      <w:r>
        <w:t>AR-Ridge</w:t>
      </w:r>
      <w:r>
        <w:t>、</w:t>
      </w:r>
      <w:r>
        <w:t xml:space="preserve">DLinear-M </w:t>
      </w:r>
      <w:r>
        <w:t>和</w:t>
      </w:r>
      <w:r>
        <w:t xml:space="preserve"> PatchTST</w:t>
      </w:r>
      <w:r>
        <w:t>。简单模型提供可解释下限，深度模型固定</w:t>
      </w:r>
      <w:r>
        <w:t>2026</w:t>
      </w:r>
      <w:r>
        <w:t>、</w:t>
      </w:r>
      <w:r>
        <w:t>2027</w:t>
      </w:r>
      <w:r>
        <w:t>、</w:t>
      </w:r>
      <w:r>
        <w:t>2028</w:t>
      </w:r>
      <w:r>
        <w:t>三个随机种子。数值专家仅在验证期前半段比较，测试集不参与选择。</w:t>
      </w:r>
    </w:p>
    <w:p w14:paraId="1D53E2C3" w14:textId="77777777" w:rsidR="004500EF" w:rsidRDefault="009F7AE5">
      <w:pPr>
        <w:tabs>
          <w:tab w:val="center" w:pos="4620"/>
          <w:tab w:val="right" w:pos="9241"/>
        </w:tabs>
        <w:spacing w:before="100" w:after="100"/>
      </w:pPr>
      <w:r>
        <w:tab/>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m</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calibration</m:t>
            </m:r>
          </m:sub>
        </m:sSub>
        <m:r>
          <w:rPr>
            <w:rFonts w:ascii="Cambria Math" w:hAnsi="Cambria Math"/>
          </w:rPr>
          <m:t>(</m:t>
        </m:r>
        <m:r>
          <w:rPr>
            <w:rFonts w:ascii="Cambria Math" w:hAnsi="Cambria Math"/>
          </w:rPr>
          <m:t>m</m:t>
        </m:r>
        <m:r>
          <w:rPr>
            <w:rFonts w:ascii="Cambria Math" w:hAnsi="Cambria Math"/>
          </w:rPr>
          <m:t>)</m:t>
        </m:r>
      </m:oMath>
      <w:r>
        <w:tab/>
      </w:r>
      <w:r>
        <w:t>（</w:t>
      </w:r>
      <w:r>
        <w:t>2</w:t>
      </w:r>
      <w:r>
        <w:t>）</w:t>
      </w:r>
    </w:p>
    <w:p w14:paraId="362F165A" w14:textId="77777777" w:rsidR="004500EF" w:rsidRDefault="009F7AE5">
      <w:pPr>
        <w:spacing w:after="100" w:line="348" w:lineRule="auto"/>
        <w:ind w:firstLine="420"/>
      </w:pPr>
      <w:r>
        <w:t>式（</w:t>
      </w:r>
      <w:r>
        <w:t>2</w:t>
      </w:r>
      <w:r>
        <w:t>）在校准段从候选数值专家中选出使标定误差最小的</w:t>
      </w:r>
      <w:r>
        <w:t xml:space="preserve"> m* </w:t>
      </w:r>
      <w:r>
        <w:t>作为回退模型；该选择只依赖验证期前半，不接触测试期。</w:t>
      </w:r>
    </w:p>
    <w:p w14:paraId="4779476C" w14:textId="77777777" w:rsidR="004500EF" w:rsidRDefault="009F7AE5">
      <w:pPr>
        <w:pStyle w:val="21"/>
        <w:spacing w:before="140" w:after="100"/>
      </w:pPr>
      <w:bookmarkStart w:id="9" w:name="_Toc240798932"/>
      <w:r>
        <w:rPr>
          <w:rFonts w:ascii="Times New Roman" w:eastAsia="黑体" w:hAnsi="Times New Roman" w:cs="Times New Roman"/>
        </w:rPr>
        <w:t xml:space="preserve">4.2 </w:t>
      </w:r>
      <w:r>
        <w:rPr>
          <w:rFonts w:ascii="Times New Roman" w:eastAsia="黑体" w:hAnsi="Times New Roman" w:cs="Times New Roman"/>
        </w:rPr>
        <w:t>严格时点语义表征</w:t>
      </w:r>
      <w:bookmarkEnd w:id="9"/>
    </w:p>
    <w:p w14:paraId="12B5D414" w14:textId="77777777" w:rsidR="004500EF" w:rsidRDefault="009F7AE5">
      <w:pPr>
        <w:spacing w:after="100" w:line="348" w:lineRule="auto"/>
        <w:ind w:firstLine="420"/>
      </w:pPr>
      <w:r>
        <w:t>对每个预测起点，仅索引历史窗口内且</w:t>
      </w:r>
      <w:r>
        <w:t xml:space="preserve"> end_date </w:t>
      </w:r>
      <w:r>
        <w:t>早于预测起点的</w:t>
      </w:r>
      <w:r>
        <w:t xml:space="preserve"> fact</w:t>
      </w:r>
      <w:r>
        <w:t>。每条文本经冻结</w:t>
      </w:r>
      <w:r>
        <w:t xml:space="preserve"> all-MiniLM-L6-v2 </w:t>
      </w:r>
      <w:r>
        <w:t>编码；同来源向量按时间衰减加权平均并做</w:t>
      </w:r>
      <w:r>
        <w:t xml:space="preserve"> L2 </w:t>
      </w:r>
      <w:r>
        <w:t>归一化。历史窗口长度的四分之一作为半衰期。</w:t>
      </w:r>
    </w:p>
    <w:p w14:paraId="6495AE93" w14:textId="77777777" w:rsidR="004500EF" w:rsidRDefault="009F7AE5">
      <w:pPr>
        <w:tabs>
          <w:tab w:val="center" w:pos="4620"/>
          <w:tab w:val="right" w:pos="9241"/>
        </w:tabs>
        <w:spacing w:before="100" w:after="100"/>
      </w:pP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Normalize</m:t>
        </m:r>
        <m:d>
          <m:dPr>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r>
              <m:rPr>
                <m:sty m:val="p"/>
              </m:rPr>
              <w:rPr>
                <w:rFonts w:ascii="Cambria Math" w:hAnsi="Cambria Math"/>
              </w:rPr>
              <m:t>ln</m:t>
            </m:r>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age</m:t>
                    </m:r>
                  </m:e>
                  <m:sub>
                    <m:r>
                      <w:rPr>
                        <w:rFonts w:ascii="Cambria Math" w:hAnsi="Cambria Math"/>
                      </w:rPr>
                      <m:t>i</m:t>
                    </m:r>
                  </m:sub>
                </m:sSub>
              </m:num>
              <m:den>
                <m:r>
                  <w:rPr>
                    <w:rFonts w:ascii="Cambria Math" w:hAnsi="Cambria Math"/>
                  </w:rPr>
                  <m:t>τ</m:t>
                </m:r>
              </m:den>
            </m:f>
          </m:e>
        </m:d>
      </m:oMath>
      <w:r>
        <w:tab/>
      </w:r>
      <w:r>
        <w:t>（</w:t>
      </w:r>
      <w:r>
        <w:t>3</w:t>
      </w:r>
      <w:r>
        <w:t>）</w:t>
      </w:r>
    </w:p>
    <w:p w14:paraId="5D5716CA" w14:textId="77777777" w:rsidR="004500EF" w:rsidRDefault="009F7AE5">
      <w:pPr>
        <w:spacing w:after="100" w:line="348" w:lineRule="auto"/>
        <w:ind w:firstLine="420"/>
      </w:pPr>
      <w:r>
        <w:t>式（</w:t>
      </w:r>
      <w:r>
        <w:t>3</w:t>
      </w:r>
      <w:r>
        <w:t>）把同一预测起点前的多条事实向量按结束时间做指数衰减加权后归一化；半衰期</w:t>
      </w:r>
      <w:r>
        <w:t xml:space="preserve"> τ </w:t>
      </w:r>
      <w:r>
        <w:t>控制遗忘速度，报告与搜索两路分别聚合。</w:t>
      </w:r>
    </w:p>
    <w:p w14:paraId="711237F8" w14:textId="77777777" w:rsidR="004500EF" w:rsidRDefault="009F7AE5">
      <w:pPr>
        <w:pStyle w:val="21"/>
        <w:spacing w:before="140" w:after="100"/>
      </w:pPr>
      <w:bookmarkStart w:id="10" w:name="_Toc240798933"/>
      <w:r>
        <w:rPr>
          <w:rFonts w:ascii="Times New Roman" w:eastAsia="黑体" w:hAnsi="Times New Roman" w:cs="Times New Roman"/>
        </w:rPr>
        <w:t xml:space="preserve">4.3 </w:t>
      </w:r>
      <w:r>
        <w:rPr>
          <w:rFonts w:ascii="Times New Roman" w:eastAsia="黑体" w:hAnsi="Times New Roman" w:cs="Times New Roman"/>
        </w:rPr>
        <w:t>残差候选与安全选择</w:t>
      </w:r>
      <w:bookmarkEnd w:id="10"/>
    </w:p>
    <w:p w14:paraId="62FA1735" w14:textId="77777777" w:rsidR="004500EF" w:rsidRDefault="009F7AE5">
      <w:pPr>
        <w:spacing w:after="100" w:line="348" w:lineRule="auto"/>
        <w:ind w:firstLine="420"/>
      </w:pPr>
      <w:r>
        <w:t>语义候选以</w:t>
      </w:r>
      <w:r>
        <w:t xml:space="preserve"> Last </w:t>
      </w:r>
      <w:r>
        <w:t>预测为锚点，使用</w:t>
      </w:r>
      <w:r>
        <w:t xml:space="preserve"> Ridge </w:t>
      </w:r>
      <w:r>
        <w:t>学习由数值窗口、文本语义和质量特征共同解释的残差；频率候选再加入历史窗口频谱统计与语义交互。由于候选锚点与最终数值回退可能不同，候选相对回退的改善不能单独归因于文本，必须结合纯数值残差消融对照和文本错位置换解释。验证期再对半：前半选择正则系数和数值专家，后半只作路径资格判定。候选必须同时满足后半总体优于回退、前后两段均获胜、</w:t>
      </w:r>
      <w:r>
        <w:t>99</w:t>
      </w:r>
      <w:r>
        <w:t>次逐行文本</w:t>
      </w:r>
      <w:r>
        <w:t>/</w:t>
      </w:r>
      <w:r>
        <w:t>质量特征错位置换检验经</w:t>
      </w:r>
      <w:r>
        <w:t xml:space="preserve"> Bonferroni </w:t>
      </w:r>
      <w:r>
        <w:t>校正后</w:t>
      </w:r>
      <w:r>
        <w:t xml:space="preserve"> p≤0.025</w:t>
      </w:r>
      <w:r>
        <w:t>。</w:t>
      </w:r>
    </w:p>
    <w:p w14:paraId="2F593EAC" w14:textId="77777777" w:rsidR="004500EF" w:rsidRDefault="009F7AE5">
      <w:pPr>
        <w:tabs>
          <w:tab w:val="center" w:pos="4620"/>
          <w:tab w:val="right" w:pos="9241"/>
        </w:tabs>
        <w:spacing w:before="100" w:after="100"/>
      </w:pPr>
      <w:r>
        <w:tab/>
      </w:r>
      <m:oMath>
        <m:acc>
          <m:accPr>
            <m:ctrlPr>
              <w:rPr>
                <w:rFonts w:ascii="Cambria Math" w:hAnsi="Cambria Math"/>
              </w:rPr>
            </m:ctrlPr>
          </m:accPr>
          <m:e>
            <m:r>
              <w:rPr>
                <w:rFonts w:ascii="Cambria Math" w:hAnsi="Cambria Math"/>
              </w:rPr>
              <m:t>δ</m:t>
            </m:r>
          </m:e>
        </m:acc>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δ</m:t>
            </m:r>
          </m:sub>
        </m:sSub>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Last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w:rPr>
                <w:rFonts w:ascii="Cambria Math" w:hAnsi="Cambria Math"/>
              </w:rPr>
              <m:t>α</m:t>
            </m:r>
            <m: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e>
        </m:d>
      </m:oMath>
      <w:r>
        <w:tab/>
      </w:r>
      <w:r>
        <w:t>（</w:t>
      </w:r>
      <w:r>
        <w:t>4</w:t>
      </w:r>
      <w:r>
        <w:t>）</w:t>
      </w:r>
    </w:p>
    <w:p w14:paraId="0DC60DFA" w14:textId="77777777" w:rsidR="004500EF" w:rsidRDefault="009F7AE5">
      <w:pPr>
        <w:spacing w:after="100" w:line="348" w:lineRule="auto"/>
        <w:ind w:firstLine="420"/>
      </w:pPr>
      <w:r>
        <w:t>式（</w:t>
      </w:r>
      <w:r>
        <w:t>4</w:t>
      </w:r>
      <w:r>
        <w:t>）学习相对</w:t>
      </w:r>
      <w:r>
        <w:t>Last</w:t>
      </w:r>
      <w:r>
        <w:t>锚点的多步残差，输入包含数值、文本与质量特征，不能将全部拟合贡献归为文本。</w:t>
      </w:r>
      <w:r>
        <w:t>δ</w:t>
      </w:r>
      <w:r>
        <w:t>为回归系数，</w:t>
      </w:r>
      <w:r>
        <w:t>α</w:t>
      </w:r>
      <w:r>
        <w:t>为正则强度；实现另拟合不受惩罚的截距。</w:t>
      </w:r>
    </w:p>
    <w:p w14:paraId="0212D9DC" w14:textId="77777777" w:rsidR="004500EF" w:rsidRDefault="009F7AE5">
      <w:pPr>
        <w:pStyle w:val="1"/>
        <w:spacing w:before="200" w:after="100"/>
      </w:pPr>
      <w:bookmarkStart w:id="11" w:name="_Toc240798934"/>
      <w:r>
        <w:rPr>
          <w:rFonts w:ascii="Times New Roman" w:eastAsia="黑体" w:hAnsi="Times New Roman" w:cs="Times New Roman"/>
        </w:rPr>
        <w:lastRenderedPageBreak/>
        <w:t xml:space="preserve">5 </w:t>
      </w:r>
      <w:r>
        <w:rPr>
          <w:rFonts w:ascii="Times New Roman" w:eastAsia="黑体" w:hAnsi="Times New Roman" w:cs="Times New Roman"/>
        </w:rPr>
        <w:t>实验与验证计划</w:t>
      </w:r>
      <w:bookmarkEnd w:id="11"/>
    </w:p>
    <w:p w14:paraId="283C7C94" w14:textId="77777777" w:rsidR="004500EF" w:rsidRDefault="009F7AE5">
      <w:pPr>
        <w:pStyle w:val="a7"/>
        <w:keepNext/>
        <w:spacing w:before="60" w:after="100"/>
        <w:jc w:val="center"/>
      </w:pPr>
      <w:r>
        <w:t>表</w:t>
      </w:r>
      <w:r>
        <w:t xml:space="preserve"> 4 </w:t>
      </w:r>
      <w:r>
        <w:t>实验矩阵与成功标准</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757"/>
        <w:gridCol w:w="2324"/>
        <w:gridCol w:w="2494"/>
        <w:gridCol w:w="3118"/>
      </w:tblGrid>
      <w:tr w:rsidR="004500EF" w14:paraId="3F229575" w14:textId="77777777">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33840153" w14:textId="77777777" w:rsidR="004500EF" w:rsidRDefault="009F7AE5">
            <w:pPr>
              <w:spacing w:after="0" w:line="240" w:lineRule="auto"/>
              <w:jc w:val="center"/>
            </w:pPr>
            <w:r>
              <w:rPr>
                <w:b/>
                <w:sz w:val="16"/>
              </w:rPr>
              <w:t>实验</w:t>
            </w:r>
          </w:p>
        </w:tc>
        <w:tc>
          <w:tcPr>
            <w:tcW w:w="2324" w:type="dxa"/>
            <w:tcBorders>
              <w:top w:val="nil"/>
              <w:left w:val="nil"/>
              <w:bottom w:val="single" w:sz="6" w:space="0" w:color="000000"/>
              <w:right w:val="nil"/>
            </w:tcBorders>
            <w:tcMar>
              <w:top w:w="100" w:type="dxa"/>
              <w:left w:w="100" w:type="dxa"/>
              <w:bottom w:w="100" w:type="dxa"/>
              <w:right w:w="100" w:type="dxa"/>
            </w:tcMar>
            <w:vAlign w:val="center"/>
          </w:tcPr>
          <w:p w14:paraId="6A33A989" w14:textId="77777777" w:rsidR="004500EF" w:rsidRDefault="009F7AE5">
            <w:pPr>
              <w:spacing w:after="0" w:line="240" w:lineRule="auto"/>
              <w:jc w:val="center"/>
            </w:pPr>
            <w:r>
              <w:rPr>
                <w:b/>
                <w:sz w:val="16"/>
              </w:rPr>
              <w:t>对照</w:t>
            </w:r>
          </w:p>
        </w:tc>
        <w:tc>
          <w:tcPr>
            <w:tcW w:w="2494" w:type="dxa"/>
            <w:tcBorders>
              <w:top w:val="nil"/>
              <w:left w:val="nil"/>
              <w:bottom w:val="single" w:sz="6" w:space="0" w:color="000000"/>
              <w:right w:val="nil"/>
            </w:tcBorders>
            <w:tcMar>
              <w:top w:w="100" w:type="dxa"/>
              <w:left w:w="100" w:type="dxa"/>
              <w:bottom w:w="100" w:type="dxa"/>
              <w:right w:w="100" w:type="dxa"/>
            </w:tcMar>
            <w:vAlign w:val="center"/>
          </w:tcPr>
          <w:p w14:paraId="5AFBEB8C" w14:textId="77777777" w:rsidR="004500EF" w:rsidRDefault="009F7AE5">
            <w:pPr>
              <w:spacing w:after="0" w:line="240" w:lineRule="auto"/>
              <w:jc w:val="center"/>
            </w:pPr>
            <w:r>
              <w:rPr>
                <w:b/>
                <w:sz w:val="16"/>
              </w:rPr>
              <w:t>验证方式</w:t>
            </w:r>
          </w:p>
        </w:tc>
        <w:tc>
          <w:tcPr>
            <w:tcW w:w="3118" w:type="dxa"/>
            <w:tcBorders>
              <w:top w:val="nil"/>
              <w:left w:val="nil"/>
              <w:bottom w:val="single" w:sz="6" w:space="0" w:color="000000"/>
              <w:right w:val="nil"/>
            </w:tcBorders>
            <w:tcMar>
              <w:top w:w="100" w:type="dxa"/>
              <w:left w:w="100" w:type="dxa"/>
              <w:bottom w:w="100" w:type="dxa"/>
              <w:right w:w="100" w:type="dxa"/>
            </w:tcMar>
            <w:vAlign w:val="center"/>
          </w:tcPr>
          <w:p w14:paraId="0D884097" w14:textId="77777777" w:rsidR="004500EF" w:rsidRDefault="009F7AE5">
            <w:pPr>
              <w:spacing w:after="0" w:line="240" w:lineRule="auto"/>
              <w:jc w:val="center"/>
            </w:pPr>
            <w:r>
              <w:rPr>
                <w:b/>
                <w:sz w:val="16"/>
              </w:rPr>
              <w:t>预先判据</w:t>
            </w:r>
          </w:p>
        </w:tc>
      </w:tr>
      <w:tr w:rsidR="004500EF" w14:paraId="5A119F4B" w14:textId="77777777">
        <w:trPr>
          <w:cantSplit/>
          <w:jc w:val="center"/>
        </w:trPr>
        <w:tc>
          <w:tcPr>
            <w:tcW w:w="1757" w:type="dxa"/>
            <w:tcMar>
              <w:top w:w="100" w:type="dxa"/>
              <w:left w:w="100" w:type="dxa"/>
              <w:bottom w:w="100" w:type="dxa"/>
              <w:right w:w="100" w:type="dxa"/>
            </w:tcMar>
            <w:vAlign w:val="center"/>
          </w:tcPr>
          <w:p w14:paraId="2CCC709D" w14:textId="77777777" w:rsidR="004500EF" w:rsidRDefault="009F7AE5">
            <w:pPr>
              <w:spacing w:after="0" w:line="240" w:lineRule="auto"/>
              <w:jc w:val="center"/>
            </w:pPr>
            <w:r>
              <w:rPr>
                <w:sz w:val="16"/>
              </w:rPr>
              <w:t>数值基线</w:t>
            </w:r>
          </w:p>
        </w:tc>
        <w:tc>
          <w:tcPr>
            <w:tcW w:w="2324" w:type="dxa"/>
            <w:tcMar>
              <w:top w:w="100" w:type="dxa"/>
              <w:left w:w="100" w:type="dxa"/>
              <w:bottom w:w="100" w:type="dxa"/>
              <w:right w:w="100" w:type="dxa"/>
            </w:tcMar>
            <w:vAlign w:val="center"/>
          </w:tcPr>
          <w:p w14:paraId="3A08F8F9" w14:textId="77777777" w:rsidR="004500EF" w:rsidRDefault="009F7AE5">
            <w:pPr>
              <w:spacing w:after="0" w:line="240" w:lineRule="auto"/>
              <w:jc w:val="center"/>
            </w:pPr>
            <w:r>
              <w:rPr>
                <w:sz w:val="16"/>
              </w:rPr>
              <w:t>5</w:t>
            </w:r>
            <w:r>
              <w:rPr>
                <w:sz w:val="16"/>
              </w:rPr>
              <w:t>类专家</w:t>
            </w:r>
          </w:p>
        </w:tc>
        <w:tc>
          <w:tcPr>
            <w:tcW w:w="2494" w:type="dxa"/>
            <w:tcMar>
              <w:top w:w="100" w:type="dxa"/>
              <w:left w:w="100" w:type="dxa"/>
              <w:bottom w:w="100" w:type="dxa"/>
              <w:right w:w="100" w:type="dxa"/>
            </w:tcMar>
            <w:vAlign w:val="center"/>
          </w:tcPr>
          <w:p w14:paraId="05443C4E" w14:textId="77777777" w:rsidR="004500EF" w:rsidRDefault="009F7AE5">
            <w:pPr>
              <w:spacing w:after="0" w:line="240" w:lineRule="auto"/>
              <w:jc w:val="center"/>
            </w:pPr>
            <w:r>
              <w:rPr>
                <w:sz w:val="16"/>
              </w:rPr>
              <w:t>时间顺序留出</w:t>
            </w:r>
            <w:r>
              <w:rPr>
                <w:sz w:val="16"/>
              </w:rPr>
              <w:t xml:space="preserve"> </w:t>
            </w:r>
            <w:r>
              <w:rPr>
                <w:sz w:val="16"/>
              </w:rPr>
              <w:t>三随机种子</w:t>
            </w:r>
          </w:p>
        </w:tc>
        <w:tc>
          <w:tcPr>
            <w:tcW w:w="3118" w:type="dxa"/>
            <w:tcMar>
              <w:top w:w="100" w:type="dxa"/>
              <w:left w:w="100" w:type="dxa"/>
              <w:bottom w:w="100" w:type="dxa"/>
              <w:right w:w="100" w:type="dxa"/>
            </w:tcMar>
            <w:vAlign w:val="center"/>
          </w:tcPr>
          <w:p w14:paraId="25CA39A1" w14:textId="77777777" w:rsidR="004500EF" w:rsidRDefault="009F7AE5">
            <w:pPr>
              <w:spacing w:after="0" w:line="240" w:lineRule="auto"/>
            </w:pPr>
            <w:r>
              <w:rPr>
                <w:sz w:val="16"/>
              </w:rPr>
              <w:t>报告全部模型</w:t>
            </w:r>
            <w:r>
              <w:rPr>
                <w:sz w:val="16"/>
              </w:rPr>
              <w:t xml:space="preserve"> </w:t>
            </w:r>
            <w:r>
              <w:rPr>
                <w:sz w:val="16"/>
              </w:rPr>
              <w:t>不只报告赢家</w:t>
            </w:r>
          </w:p>
        </w:tc>
      </w:tr>
      <w:tr w:rsidR="004500EF" w14:paraId="245F71AF" w14:textId="77777777">
        <w:trPr>
          <w:cantSplit/>
          <w:jc w:val="center"/>
        </w:trPr>
        <w:tc>
          <w:tcPr>
            <w:tcW w:w="1757" w:type="dxa"/>
            <w:tcMar>
              <w:top w:w="100" w:type="dxa"/>
              <w:left w:w="100" w:type="dxa"/>
              <w:bottom w:w="100" w:type="dxa"/>
              <w:right w:w="100" w:type="dxa"/>
            </w:tcMar>
            <w:vAlign w:val="center"/>
          </w:tcPr>
          <w:p w14:paraId="7118D6DC" w14:textId="77777777" w:rsidR="004500EF" w:rsidRDefault="009F7AE5">
            <w:pPr>
              <w:spacing w:after="0" w:line="240" w:lineRule="auto"/>
              <w:jc w:val="center"/>
            </w:pPr>
            <w:r>
              <w:rPr>
                <w:sz w:val="16"/>
              </w:rPr>
              <w:t>语义增量</w:t>
            </w:r>
          </w:p>
        </w:tc>
        <w:tc>
          <w:tcPr>
            <w:tcW w:w="2324" w:type="dxa"/>
            <w:tcMar>
              <w:top w:w="100" w:type="dxa"/>
              <w:left w:w="100" w:type="dxa"/>
              <w:bottom w:w="100" w:type="dxa"/>
              <w:right w:w="100" w:type="dxa"/>
            </w:tcMar>
            <w:vAlign w:val="center"/>
          </w:tcPr>
          <w:p w14:paraId="60F7B539" w14:textId="77777777" w:rsidR="004500EF" w:rsidRDefault="009F7AE5">
            <w:pPr>
              <w:spacing w:after="0" w:line="240" w:lineRule="auto"/>
              <w:jc w:val="center"/>
            </w:pPr>
            <w:r>
              <w:rPr>
                <w:sz w:val="16"/>
              </w:rPr>
              <w:t>语义候选</w:t>
            </w:r>
            <w:r>
              <w:rPr>
                <w:sz w:val="16"/>
              </w:rPr>
              <w:t xml:space="preserve"> </w:t>
            </w:r>
            <w:r>
              <w:rPr>
                <w:sz w:val="16"/>
              </w:rPr>
              <w:t>对</w:t>
            </w:r>
            <w:r>
              <w:rPr>
                <w:sz w:val="16"/>
              </w:rPr>
              <w:t xml:space="preserve"> </w:t>
            </w:r>
            <w:r>
              <w:rPr>
                <w:sz w:val="16"/>
              </w:rPr>
              <w:t>数值回退</w:t>
            </w:r>
          </w:p>
        </w:tc>
        <w:tc>
          <w:tcPr>
            <w:tcW w:w="2494" w:type="dxa"/>
            <w:tcMar>
              <w:top w:w="100" w:type="dxa"/>
              <w:left w:w="100" w:type="dxa"/>
              <w:bottom w:w="100" w:type="dxa"/>
              <w:right w:w="100" w:type="dxa"/>
            </w:tcMar>
            <w:vAlign w:val="center"/>
          </w:tcPr>
          <w:p w14:paraId="19F03CED" w14:textId="77777777" w:rsidR="004500EF" w:rsidRDefault="009F7AE5">
            <w:pPr>
              <w:spacing w:after="0" w:line="240" w:lineRule="auto"/>
              <w:jc w:val="center"/>
            </w:pPr>
            <w:r>
              <w:rPr>
                <w:sz w:val="16"/>
              </w:rPr>
              <w:t>按用途划分的决策段</w:t>
            </w:r>
          </w:p>
        </w:tc>
        <w:tc>
          <w:tcPr>
            <w:tcW w:w="3118" w:type="dxa"/>
            <w:tcMar>
              <w:top w:w="100" w:type="dxa"/>
              <w:left w:w="100" w:type="dxa"/>
              <w:bottom w:w="100" w:type="dxa"/>
              <w:right w:w="100" w:type="dxa"/>
            </w:tcMar>
            <w:vAlign w:val="center"/>
          </w:tcPr>
          <w:p w14:paraId="305E152F" w14:textId="77777777" w:rsidR="004500EF" w:rsidRDefault="009F7AE5">
            <w:pPr>
              <w:spacing w:after="0" w:line="240" w:lineRule="auto"/>
              <w:jc w:val="center"/>
            </w:pPr>
            <w:r>
              <w:rPr>
                <w:sz w:val="16"/>
              </w:rPr>
              <w:t>总体和两分段均更优</w:t>
            </w:r>
          </w:p>
        </w:tc>
      </w:tr>
      <w:tr w:rsidR="004500EF" w14:paraId="319A9FCA" w14:textId="77777777">
        <w:trPr>
          <w:cantSplit/>
          <w:jc w:val="center"/>
        </w:trPr>
        <w:tc>
          <w:tcPr>
            <w:tcW w:w="1757" w:type="dxa"/>
            <w:tcMar>
              <w:top w:w="100" w:type="dxa"/>
              <w:left w:w="100" w:type="dxa"/>
              <w:bottom w:w="100" w:type="dxa"/>
              <w:right w:w="100" w:type="dxa"/>
            </w:tcMar>
            <w:vAlign w:val="center"/>
          </w:tcPr>
          <w:p w14:paraId="7C991698" w14:textId="77777777" w:rsidR="004500EF" w:rsidRDefault="009F7AE5">
            <w:pPr>
              <w:spacing w:after="0" w:line="240" w:lineRule="auto"/>
              <w:jc w:val="center"/>
            </w:pPr>
            <w:r>
              <w:rPr>
                <w:sz w:val="16"/>
              </w:rPr>
              <w:t>文本反事实</w:t>
            </w:r>
          </w:p>
        </w:tc>
        <w:tc>
          <w:tcPr>
            <w:tcW w:w="2324" w:type="dxa"/>
            <w:tcMar>
              <w:top w:w="100" w:type="dxa"/>
              <w:left w:w="100" w:type="dxa"/>
              <w:bottom w:w="100" w:type="dxa"/>
              <w:right w:w="100" w:type="dxa"/>
            </w:tcMar>
            <w:vAlign w:val="center"/>
          </w:tcPr>
          <w:p w14:paraId="1804C520" w14:textId="77777777" w:rsidR="004500EF" w:rsidRDefault="009F7AE5">
            <w:pPr>
              <w:spacing w:after="0" w:line="240" w:lineRule="auto"/>
              <w:jc w:val="center"/>
            </w:pPr>
            <w:r>
              <w:rPr>
                <w:sz w:val="16"/>
              </w:rPr>
              <w:t>对齐文本</w:t>
            </w:r>
            <w:r>
              <w:rPr>
                <w:sz w:val="16"/>
              </w:rPr>
              <w:t xml:space="preserve"> </w:t>
            </w:r>
            <w:r>
              <w:rPr>
                <w:sz w:val="16"/>
              </w:rPr>
              <w:t>对</w:t>
            </w:r>
            <w:r>
              <w:rPr>
                <w:sz w:val="16"/>
              </w:rPr>
              <w:t xml:space="preserve"> </w:t>
            </w:r>
            <w:r>
              <w:rPr>
                <w:sz w:val="16"/>
              </w:rPr>
              <w:t>错位文本</w:t>
            </w:r>
          </w:p>
        </w:tc>
        <w:tc>
          <w:tcPr>
            <w:tcW w:w="2494" w:type="dxa"/>
            <w:tcMar>
              <w:top w:w="100" w:type="dxa"/>
              <w:left w:w="100" w:type="dxa"/>
              <w:bottom w:w="100" w:type="dxa"/>
              <w:right w:w="100" w:type="dxa"/>
            </w:tcMar>
            <w:vAlign w:val="center"/>
          </w:tcPr>
          <w:p w14:paraId="0A0B1281" w14:textId="77777777" w:rsidR="004500EF" w:rsidRDefault="009F7AE5">
            <w:pPr>
              <w:spacing w:after="0" w:line="240" w:lineRule="auto"/>
            </w:pPr>
            <w:r>
              <w:rPr>
                <w:sz w:val="16"/>
              </w:rPr>
              <w:t>99</w:t>
            </w:r>
            <w:r>
              <w:rPr>
                <w:sz w:val="16"/>
              </w:rPr>
              <w:t>次主置换；</w:t>
            </w:r>
            <w:r>
              <w:rPr>
                <w:sz w:val="16"/>
              </w:rPr>
              <w:t>999</w:t>
            </w:r>
            <w:r>
              <w:rPr>
                <w:sz w:val="16"/>
              </w:rPr>
              <w:t>次仅作审查后敏感性</w:t>
            </w:r>
          </w:p>
        </w:tc>
        <w:tc>
          <w:tcPr>
            <w:tcW w:w="3118" w:type="dxa"/>
            <w:tcMar>
              <w:top w:w="100" w:type="dxa"/>
              <w:left w:w="100" w:type="dxa"/>
              <w:bottom w:w="100" w:type="dxa"/>
              <w:right w:w="100" w:type="dxa"/>
            </w:tcMar>
            <w:vAlign w:val="center"/>
          </w:tcPr>
          <w:p w14:paraId="65D182FA" w14:textId="77777777" w:rsidR="004500EF" w:rsidRDefault="009F7AE5">
            <w:pPr>
              <w:spacing w:after="0" w:line="240" w:lineRule="auto"/>
              <w:jc w:val="center"/>
            </w:pPr>
            <w:r>
              <w:rPr>
                <w:sz w:val="16"/>
              </w:rPr>
              <w:t>p≤0.025</w:t>
            </w:r>
          </w:p>
        </w:tc>
      </w:tr>
      <w:tr w:rsidR="004500EF" w14:paraId="2FC62314" w14:textId="77777777">
        <w:trPr>
          <w:cantSplit/>
          <w:jc w:val="center"/>
        </w:trPr>
        <w:tc>
          <w:tcPr>
            <w:tcW w:w="1757" w:type="dxa"/>
            <w:tcMar>
              <w:top w:w="100" w:type="dxa"/>
              <w:left w:w="100" w:type="dxa"/>
              <w:bottom w:w="100" w:type="dxa"/>
              <w:right w:w="100" w:type="dxa"/>
            </w:tcMar>
            <w:vAlign w:val="center"/>
          </w:tcPr>
          <w:p w14:paraId="13F0E299" w14:textId="77777777" w:rsidR="004500EF" w:rsidRDefault="009F7AE5">
            <w:pPr>
              <w:spacing w:after="0" w:line="240" w:lineRule="auto"/>
              <w:jc w:val="center"/>
            </w:pPr>
            <w:r>
              <w:rPr>
                <w:sz w:val="16"/>
              </w:rPr>
              <w:t>测试不确定性</w:t>
            </w:r>
          </w:p>
        </w:tc>
        <w:tc>
          <w:tcPr>
            <w:tcW w:w="2324" w:type="dxa"/>
            <w:tcMar>
              <w:top w:w="100" w:type="dxa"/>
              <w:left w:w="100" w:type="dxa"/>
              <w:bottom w:w="100" w:type="dxa"/>
              <w:right w:w="100" w:type="dxa"/>
            </w:tcMar>
            <w:vAlign w:val="center"/>
          </w:tcPr>
          <w:p w14:paraId="1B31D5BC" w14:textId="77777777" w:rsidR="004500EF" w:rsidRDefault="009F7AE5">
            <w:pPr>
              <w:spacing w:after="0" w:line="240" w:lineRule="auto"/>
              <w:jc w:val="center"/>
            </w:pPr>
            <w:r>
              <w:rPr>
                <w:sz w:val="16"/>
              </w:rPr>
              <w:t>逐预测起点配对损失</w:t>
            </w:r>
          </w:p>
        </w:tc>
        <w:tc>
          <w:tcPr>
            <w:tcW w:w="2494" w:type="dxa"/>
            <w:tcMar>
              <w:top w:w="100" w:type="dxa"/>
              <w:left w:w="100" w:type="dxa"/>
              <w:bottom w:w="100" w:type="dxa"/>
              <w:right w:w="100" w:type="dxa"/>
            </w:tcMar>
            <w:vAlign w:val="center"/>
          </w:tcPr>
          <w:p w14:paraId="61E15214" w14:textId="77777777" w:rsidR="004500EF" w:rsidRDefault="009F7AE5">
            <w:pPr>
              <w:spacing w:after="0" w:line="240" w:lineRule="auto"/>
            </w:pPr>
            <w:r>
              <w:rPr>
                <w:sz w:val="16"/>
              </w:rPr>
              <w:t>5000</w:t>
            </w:r>
            <w:r>
              <w:rPr>
                <w:sz w:val="16"/>
              </w:rPr>
              <w:t>次移动块</w:t>
            </w:r>
            <w:r>
              <w:rPr>
                <w:sz w:val="16"/>
              </w:rPr>
              <w:t xml:space="preserve"> Bootstrap</w:t>
            </w:r>
          </w:p>
        </w:tc>
        <w:tc>
          <w:tcPr>
            <w:tcW w:w="3118" w:type="dxa"/>
            <w:tcMar>
              <w:top w:w="100" w:type="dxa"/>
              <w:left w:w="100" w:type="dxa"/>
              <w:bottom w:w="100" w:type="dxa"/>
              <w:right w:w="100" w:type="dxa"/>
            </w:tcMar>
            <w:vAlign w:val="center"/>
          </w:tcPr>
          <w:p w14:paraId="1C16BFBB" w14:textId="77777777" w:rsidR="004500EF" w:rsidRDefault="009F7AE5">
            <w:pPr>
              <w:spacing w:after="0" w:line="240" w:lineRule="auto"/>
              <w:jc w:val="center"/>
            </w:pPr>
            <w:r>
              <w:rPr>
                <w:sz w:val="16"/>
              </w:rPr>
              <w:t>报告</w:t>
            </w:r>
            <w:r>
              <w:rPr>
                <w:sz w:val="16"/>
              </w:rPr>
              <w:t>95%</w:t>
            </w:r>
            <w:r>
              <w:rPr>
                <w:sz w:val="16"/>
              </w:rPr>
              <w:t>区间</w:t>
            </w:r>
          </w:p>
        </w:tc>
      </w:tr>
      <w:tr w:rsidR="004500EF" w14:paraId="388CA0E3" w14:textId="77777777">
        <w:trPr>
          <w:cantSplit/>
          <w:jc w:val="center"/>
        </w:trPr>
        <w:tc>
          <w:tcPr>
            <w:tcW w:w="1757" w:type="dxa"/>
            <w:tcMar>
              <w:top w:w="100" w:type="dxa"/>
              <w:left w:w="100" w:type="dxa"/>
              <w:bottom w:w="100" w:type="dxa"/>
              <w:right w:w="100" w:type="dxa"/>
            </w:tcMar>
            <w:vAlign w:val="center"/>
          </w:tcPr>
          <w:p w14:paraId="5F3C8E4E" w14:textId="77777777" w:rsidR="004500EF" w:rsidRDefault="009F7AE5">
            <w:pPr>
              <w:spacing w:after="0" w:line="240" w:lineRule="auto"/>
              <w:jc w:val="center"/>
            </w:pPr>
            <w:r>
              <w:rPr>
                <w:sz w:val="16"/>
              </w:rPr>
              <w:t>消融</w:t>
            </w:r>
          </w:p>
        </w:tc>
        <w:tc>
          <w:tcPr>
            <w:tcW w:w="2324" w:type="dxa"/>
            <w:tcMar>
              <w:top w:w="100" w:type="dxa"/>
              <w:left w:w="100" w:type="dxa"/>
              <w:bottom w:w="100" w:type="dxa"/>
              <w:right w:w="100" w:type="dxa"/>
            </w:tcMar>
            <w:vAlign w:val="center"/>
          </w:tcPr>
          <w:p w14:paraId="312C3096" w14:textId="77777777" w:rsidR="004500EF" w:rsidRDefault="009F7AE5">
            <w:pPr>
              <w:spacing w:after="0" w:line="240" w:lineRule="auto"/>
              <w:jc w:val="center"/>
            </w:pPr>
            <w:r>
              <w:rPr>
                <w:sz w:val="16"/>
              </w:rPr>
              <w:t>无频率</w:t>
            </w:r>
            <w:r>
              <w:rPr>
                <w:sz w:val="16"/>
              </w:rPr>
              <w:t xml:space="preserve"> </w:t>
            </w:r>
            <w:r>
              <w:rPr>
                <w:sz w:val="16"/>
              </w:rPr>
              <w:t>对</w:t>
            </w:r>
            <w:r>
              <w:rPr>
                <w:sz w:val="16"/>
              </w:rPr>
              <w:t xml:space="preserve"> </w:t>
            </w:r>
            <w:r>
              <w:rPr>
                <w:sz w:val="16"/>
              </w:rPr>
              <w:t>频率交互</w:t>
            </w:r>
          </w:p>
        </w:tc>
        <w:tc>
          <w:tcPr>
            <w:tcW w:w="2494" w:type="dxa"/>
            <w:tcMar>
              <w:top w:w="100" w:type="dxa"/>
              <w:left w:w="100" w:type="dxa"/>
              <w:bottom w:w="100" w:type="dxa"/>
              <w:right w:w="100" w:type="dxa"/>
            </w:tcMar>
            <w:vAlign w:val="center"/>
          </w:tcPr>
          <w:p w14:paraId="0750B3B3" w14:textId="77777777" w:rsidR="004500EF" w:rsidRDefault="009F7AE5">
            <w:pPr>
              <w:spacing w:after="0" w:line="240" w:lineRule="auto"/>
              <w:jc w:val="center"/>
            </w:pPr>
            <w:r>
              <w:rPr>
                <w:sz w:val="16"/>
              </w:rPr>
              <w:t>同一划分同一回退</w:t>
            </w:r>
          </w:p>
        </w:tc>
        <w:tc>
          <w:tcPr>
            <w:tcW w:w="3118" w:type="dxa"/>
            <w:tcMar>
              <w:top w:w="100" w:type="dxa"/>
              <w:left w:w="100" w:type="dxa"/>
              <w:bottom w:w="100" w:type="dxa"/>
              <w:right w:w="100" w:type="dxa"/>
            </w:tcMar>
            <w:vAlign w:val="center"/>
          </w:tcPr>
          <w:p w14:paraId="3E0A9F43" w14:textId="77777777" w:rsidR="004500EF" w:rsidRDefault="009F7AE5">
            <w:pPr>
              <w:spacing w:after="0" w:line="240" w:lineRule="auto"/>
              <w:jc w:val="center"/>
            </w:pPr>
            <w:r>
              <w:rPr>
                <w:sz w:val="16"/>
              </w:rPr>
              <w:t>不以单任务胜利概括总体</w:t>
            </w:r>
          </w:p>
        </w:tc>
      </w:tr>
      <w:tr w:rsidR="004500EF" w14:paraId="100E8E74" w14:textId="77777777">
        <w:trPr>
          <w:cantSplit/>
          <w:jc w:val="center"/>
        </w:trPr>
        <w:tc>
          <w:tcPr>
            <w:tcW w:w="1757" w:type="dxa"/>
            <w:tcMar>
              <w:top w:w="100" w:type="dxa"/>
              <w:left w:w="100" w:type="dxa"/>
              <w:bottom w:w="100" w:type="dxa"/>
              <w:right w:w="100" w:type="dxa"/>
            </w:tcMar>
            <w:vAlign w:val="center"/>
          </w:tcPr>
          <w:p w14:paraId="0604EC40" w14:textId="77777777" w:rsidR="004500EF" w:rsidRDefault="009F7AE5">
            <w:pPr>
              <w:spacing w:after="0" w:line="240" w:lineRule="auto"/>
              <w:jc w:val="center"/>
            </w:pPr>
            <w:r>
              <w:rPr>
                <w:sz w:val="16"/>
              </w:rPr>
              <w:t>稳健性</w:t>
            </w:r>
          </w:p>
        </w:tc>
        <w:tc>
          <w:tcPr>
            <w:tcW w:w="2324" w:type="dxa"/>
            <w:tcMar>
              <w:top w:w="100" w:type="dxa"/>
              <w:left w:w="100" w:type="dxa"/>
              <w:bottom w:w="100" w:type="dxa"/>
              <w:right w:w="100" w:type="dxa"/>
            </w:tcMar>
            <w:vAlign w:val="center"/>
          </w:tcPr>
          <w:p w14:paraId="05E8072E" w14:textId="77777777" w:rsidR="004500EF" w:rsidRDefault="009F7AE5">
            <w:pPr>
              <w:spacing w:after="0" w:line="240" w:lineRule="auto"/>
              <w:jc w:val="center"/>
            </w:pPr>
            <w:r>
              <w:rPr>
                <w:sz w:val="16"/>
              </w:rPr>
              <w:t>干净输入</w:t>
            </w:r>
            <w:r>
              <w:rPr>
                <w:sz w:val="16"/>
              </w:rPr>
              <w:t xml:space="preserve"> </w:t>
            </w:r>
            <w:r>
              <w:rPr>
                <w:sz w:val="16"/>
              </w:rPr>
              <w:t>对</w:t>
            </w:r>
            <w:r>
              <w:rPr>
                <w:sz w:val="16"/>
              </w:rPr>
              <w:t xml:space="preserve"> </w:t>
            </w:r>
            <w:r>
              <w:rPr>
                <w:sz w:val="16"/>
              </w:rPr>
              <w:t>四类扰动</w:t>
            </w:r>
          </w:p>
        </w:tc>
        <w:tc>
          <w:tcPr>
            <w:tcW w:w="2494" w:type="dxa"/>
            <w:tcMar>
              <w:top w:w="100" w:type="dxa"/>
              <w:left w:w="100" w:type="dxa"/>
              <w:bottom w:w="100" w:type="dxa"/>
              <w:right w:w="100" w:type="dxa"/>
            </w:tcMar>
            <w:vAlign w:val="center"/>
          </w:tcPr>
          <w:p w14:paraId="31681E78" w14:textId="77777777" w:rsidR="004500EF" w:rsidRDefault="009F7AE5">
            <w:pPr>
              <w:spacing w:after="0" w:line="240" w:lineRule="auto"/>
              <w:jc w:val="center"/>
            </w:pPr>
            <w:r>
              <w:rPr>
                <w:sz w:val="16"/>
              </w:rPr>
              <w:t>三次重复</w:t>
            </w:r>
          </w:p>
        </w:tc>
        <w:tc>
          <w:tcPr>
            <w:tcW w:w="3118" w:type="dxa"/>
            <w:tcMar>
              <w:top w:w="100" w:type="dxa"/>
              <w:left w:w="100" w:type="dxa"/>
              <w:bottom w:w="100" w:type="dxa"/>
              <w:right w:w="100" w:type="dxa"/>
            </w:tcMar>
            <w:vAlign w:val="center"/>
          </w:tcPr>
          <w:p w14:paraId="0265A243" w14:textId="77777777" w:rsidR="004500EF" w:rsidRDefault="009F7AE5">
            <w:pPr>
              <w:spacing w:after="0" w:line="240" w:lineRule="auto"/>
              <w:jc w:val="center"/>
            </w:pPr>
            <w:r>
              <w:rPr>
                <w:sz w:val="16"/>
              </w:rPr>
              <w:t>报告均值和标准差</w:t>
            </w:r>
          </w:p>
        </w:tc>
      </w:tr>
    </w:tbl>
    <w:p w14:paraId="197BAEC5" w14:textId="77777777" w:rsidR="004500EF" w:rsidRDefault="004500EF">
      <w:pPr>
        <w:spacing w:after="40"/>
      </w:pPr>
    </w:p>
    <w:p w14:paraId="38EC6FA4" w14:textId="77777777" w:rsidR="004500EF" w:rsidRDefault="009F7AE5">
      <w:pPr>
        <w:spacing w:after="100" w:line="348" w:lineRule="auto"/>
        <w:ind w:firstLine="420"/>
      </w:pPr>
      <w:r>
        <w:t>由于滑动预测窗口相互重叠，普通独立同分布</w:t>
      </w:r>
      <w:r>
        <w:t xml:space="preserve"> Bootstrap </w:t>
      </w:r>
      <w:r>
        <w:t>会低估不确定性，因此使用移动块</w:t>
      </w:r>
      <w:r>
        <w:t xml:space="preserve"> Bootstrap </w:t>
      </w:r>
      <w:r>
        <w:t>保留局部依赖</w:t>
      </w:r>
      <w:r>
        <w:t>[15]</w:t>
      </w:r>
      <w:r>
        <w:t>。评价值均在训练期均值与标准差定义的标准化空间计算；不同领域的绝对</w:t>
      </w:r>
      <w:r>
        <w:t xml:space="preserve"> MSE </w:t>
      </w:r>
      <w:r>
        <w:t>不直接横向比较。（见表</w:t>
      </w:r>
      <w:r>
        <w:t>4</w:t>
      </w:r>
      <w:r>
        <w:t>）</w:t>
      </w:r>
    </w:p>
    <w:p w14:paraId="6183C9A2" w14:textId="77777777" w:rsidR="004500EF" w:rsidRDefault="009F7AE5">
      <w:pPr>
        <w:pStyle w:val="1"/>
        <w:spacing w:before="200" w:after="100"/>
      </w:pPr>
      <w:bookmarkStart w:id="12" w:name="_Toc240798935"/>
      <w:r>
        <w:rPr>
          <w:rFonts w:ascii="Times New Roman" w:eastAsia="黑体" w:hAnsi="Times New Roman" w:cs="Times New Roman"/>
        </w:rPr>
        <w:t xml:space="preserve">6 </w:t>
      </w:r>
      <w:r>
        <w:rPr>
          <w:rFonts w:ascii="Times New Roman" w:eastAsia="黑体" w:hAnsi="Times New Roman" w:cs="Times New Roman"/>
        </w:rPr>
        <w:t>进度安排</w:t>
      </w:r>
      <w:r>
        <w:rPr>
          <w:rFonts w:ascii="Times New Roman" w:eastAsia="黑体" w:hAnsi="Times New Roman" w:cs="Times New Roman"/>
        </w:rPr>
        <w:t xml:space="preserve"> </w:t>
      </w:r>
      <w:r>
        <w:rPr>
          <w:rFonts w:ascii="Times New Roman" w:eastAsia="黑体" w:hAnsi="Times New Roman" w:cs="Times New Roman"/>
        </w:rPr>
        <w:t>风险与交付</w:t>
      </w:r>
      <w:bookmarkEnd w:id="12"/>
    </w:p>
    <w:p w14:paraId="17DB2AA3" w14:textId="77777777" w:rsidR="004500EF" w:rsidRDefault="009F7AE5">
      <w:pPr>
        <w:pStyle w:val="a7"/>
        <w:keepNext/>
        <w:spacing w:before="60" w:after="100"/>
        <w:jc w:val="center"/>
      </w:pPr>
      <w:r>
        <w:t>表</w:t>
      </w:r>
      <w:r>
        <w:t xml:space="preserve"> 5 </w:t>
      </w:r>
      <w:r>
        <w:t>第</w:t>
      </w:r>
      <w:r>
        <w:t>4</w:t>
      </w:r>
      <w:r>
        <w:t>周以后实施计划</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417"/>
        <w:gridCol w:w="4535"/>
        <w:gridCol w:w="3742"/>
      </w:tblGrid>
      <w:tr w:rsidR="004500EF" w14:paraId="227FD18F" w14:textId="77777777">
        <w:trPr>
          <w:tblHeader/>
          <w:jc w:val="center"/>
        </w:trPr>
        <w:tc>
          <w:tcPr>
            <w:tcW w:w="1417" w:type="dxa"/>
            <w:tcBorders>
              <w:top w:val="nil"/>
              <w:left w:val="nil"/>
              <w:bottom w:val="single" w:sz="6" w:space="0" w:color="000000"/>
              <w:right w:val="nil"/>
            </w:tcBorders>
            <w:tcMar>
              <w:top w:w="100" w:type="dxa"/>
              <w:left w:w="100" w:type="dxa"/>
              <w:bottom w:w="100" w:type="dxa"/>
              <w:right w:w="100" w:type="dxa"/>
            </w:tcMar>
            <w:vAlign w:val="center"/>
          </w:tcPr>
          <w:p w14:paraId="4DFF8070" w14:textId="77777777" w:rsidR="004500EF" w:rsidRDefault="009F7AE5">
            <w:pPr>
              <w:spacing w:after="0" w:line="240" w:lineRule="auto"/>
              <w:jc w:val="center"/>
            </w:pPr>
            <w:r>
              <w:rPr>
                <w:b/>
                <w:sz w:val="16"/>
              </w:rPr>
              <w:t>周次</w:t>
            </w:r>
          </w:p>
        </w:tc>
        <w:tc>
          <w:tcPr>
            <w:tcW w:w="4535" w:type="dxa"/>
            <w:tcBorders>
              <w:top w:val="nil"/>
              <w:left w:val="nil"/>
              <w:bottom w:val="single" w:sz="6" w:space="0" w:color="000000"/>
              <w:right w:val="nil"/>
            </w:tcBorders>
            <w:tcMar>
              <w:top w:w="100" w:type="dxa"/>
              <w:left w:w="100" w:type="dxa"/>
              <w:bottom w:w="100" w:type="dxa"/>
              <w:right w:w="100" w:type="dxa"/>
            </w:tcMar>
            <w:vAlign w:val="center"/>
          </w:tcPr>
          <w:p w14:paraId="5DEF1EA1" w14:textId="77777777" w:rsidR="004500EF" w:rsidRDefault="009F7AE5">
            <w:pPr>
              <w:spacing w:after="0" w:line="240" w:lineRule="auto"/>
              <w:jc w:val="center"/>
            </w:pPr>
            <w:r>
              <w:rPr>
                <w:b/>
                <w:sz w:val="16"/>
              </w:rPr>
              <w:t>主要工作</w:t>
            </w:r>
          </w:p>
        </w:tc>
        <w:tc>
          <w:tcPr>
            <w:tcW w:w="3742" w:type="dxa"/>
            <w:tcBorders>
              <w:top w:val="nil"/>
              <w:left w:val="nil"/>
              <w:bottom w:val="single" w:sz="6" w:space="0" w:color="000000"/>
              <w:right w:val="nil"/>
            </w:tcBorders>
            <w:tcMar>
              <w:top w:w="100" w:type="dxa"/>
              <w:left w:w="100" w:type="dxa"/>
              <w:bottom w:w="100" w:type="dxa"/>
              <w:right w:w="100" w:type="dxa"/>
            </w:tcMar>
            <w:vAlign w:val="center"/>
          </w:tcPr>
          <w:p w14:paraId="3976ED71" w14:textId="77777777" w:rsidR="004500EF" w:rsidRDefault="009F7AE5">
            <w:pPr>
              <w:spacing w:after="0" w:line="240" w:lineRule="auto"/>
              <w:jc w:val="center"/>
            </w:pPr>
            <w:r>
              <w:rPr>
                <w:b/>
                <w:sz w:val="16"/>
              </w:rPr>
              <w:t>验收证据</w:t>
            </w:r>
          </w:p>
        </w:tc>
      </w:tr>
      <w:tr w:rsidR="004500EF" w14:paraId="28270F8D" w14:textId="77777777">
        <w:trPr>
          <w:cantSplit/>
          <w:jc w:val="center"/>
        </w:trPr>
        <w:tc>
          <w:tcPr>
            <w:tcW w:w="1417" w:type="dxa"/>
            <w:tcMar>
              <w:top w:w="100" w:type="dxa"/>
              <w:left w:w="100" w:type="dxa"/>
              <w:bottom w:w="100" w:type="dxa"/>
              <w:right w:w="100" w:type="dxa"/>
            </w:tcMar>
            <w:vAlign w:val="center"/>
          </w:tcPr>
          <w:p w14:paraId="1C9715B2" w14:textId="77777777" w:rsidR="004500EF" w:rsidRDefault="009F7AE5">
            <w:pPr>
              <w:spacing w:after="0" w:line="240" w:lineRule="auto"/>
              <w:jc w:val="center"/>
            </w:pPr>
            <w:r>
              <w:rPr>
                <w:sz w:val="16"/>
              </w:rPr>
              <w:t>第</w:t>
            </w:r>
            <w:r>
              <w:rPr>
                <w:sz w:val="16"/>
              </w:rPr>
              <w:t>4</w:t>
            </w:r>
            <w:r>
              <w:rPr>
                <w:sz w:val="16"/>
              </w:rPr>
              <w:t>至</w:t>
            </w:r>
            <w:r>
              <w:rPr>
                <w:sz w:val="16"/>
              </w:rPr>
              <w:t>6</w:t>
            </w:r>
            <w:r>
              <w:rPr>
                <w:sz w:val="16"/>
              </w:rPr>
              <w:t>周</w:t>
            </w:r>
          </w:p>
        </w:tc>
        <w:tc>
          <w:tcPr>
            <w:tcW w:w="4535" w:type="dxa"/>
            <w:tcMar>
              <w:top w:w="100" w:type="dxa"/>
              <w:left w:w="100" w:type="dxa"/>
              <w:bottom w:w="100" w:type="dxa"/>
              <w:right w:w="100" w:type="dxa"/>
            </w:tcMar>
            <w:vAlign w:val="center"/>
          </w:tcPr>
          <w:p w14:paraId="6B2810B9" w14:textId="77777777" w:rsidR="004500EF" w:rsidRDefault="009F7AE5">
            <w:pPr>
              <w:spacing w:after="0" w:line="240" w:lineRule="auto"/>
            </w:pPr>
            <w:r>
              <w:rPr>
                <w:sz w:val="16"/>
              </w:rPr>
              <w:t>数据审计</w:t>
            </w:r>
            <w:r>
              <w:rPr>
                <w:sz w:val="16"/>
              </w:rPr>
              <w:t xml:space="preserve"> </w:t>
            </w:r>
            <w:r>
              <w:rPr>
                <w:sz w:val="16"/>
              </w:rPr>
              <w:t>时点索引</w:t>
            </w:r>
            <w:r>
              <w:rPr>
                <w:sz w:val="16"/>
              </w:rPr>
              <w:t xml:space="preserve"> </w:t>
            </w:r>
            <w:r>
              <w:rPr>
                <w:sz w:val="16"/>
              </w:rPr>
              <w:t>简单基线</w:t>
            </w:r>
          </w:p>
        </w:tc>
        <w:tc>
          <w:tcPr>
            <w:tcW w:w="3742" w:type="dxa"/>
            <w:tcMar>
              <w:top w:w="100" w:type="dxa"/>
              <w:left w:w="100" w:type="dxa"/>
              <w:bottom w:w="100" w:type="dxa"/>
              <w:right w:w="100" w:type="dxa"/>
            </w:tcMar>
            <w:vAlign w:val="center"/>
          </w:tcPr>
          <w:p w14:paraId="7B1678D9" w14:textId="77777777" w:rsidR="004500EF" w:rsidRDefault="009F7AE5">
            <w:pPr>
              <w:spacing w:after="0" w:line="240" w:lineRule="auto"/>
            </w:pPr>
            <w:r>
              <w:rPr>
                <w:sz w:val="16"/>
              </w:rPr>
              <w:t>审计表</w:t>
            </w:r>
            <w:r>
              <w:rPr>
                <w:sz w:val="16"/>
              </w:rPr>
              <w:t xml:space="preserve"> </w:t>
            </w:r>
            <w:r>
              <w:rPr>
                <w:sz w:val="16"/>
              </w:rPr>
              <w:t>自检日志</w:t>
            </w:r>
            <w:r>
              <w:rPr>
                <w:sz w:val="16"/>
              </w:rPr>
              <w:t xml:space="preserve"> </w:t>
            </w:r>
            <w:r>
              <w:rPr>
                <w:sz w:val="16"/>
              </w:rPr>
              <w:t>基线结果</w:t>
            </w:r>
          </w:p>
        </w:tc>
      </w:tr>
      <w:tr w:rsidR="004500EF" w14:paraId="7CCC4391" w14:textId="77777777">
        <w:trPr>
          <w:cantSplit/>
          <w:jc w:val="center"/>
        </w:trPr>
        <w:tc>
          <w:tcPr>
            <w:tcW w:w="1417" w:type="dxa"/>
            <w:tcMar>
              <w:top w:w="100" w:type="dxa"/>
              <w:left w:w="100" w:type="dxa"/>
              <w:bottom w:w="100" w:type="dxa"/>
              <w:right w:w="100" w:type="dxa"/>
            </w:tcMar>
            <w:vAlign w:val="center"/>
          </w:tcPr>
          <w:p w14:paraId="7D8C4B4B" w14:textId="77777777" w:rsidR="004500EF" w:rsidRDefault="009F7AE5">
            <w:pPr>
              <w:spacing w:after="0" w:line="240" w:lineRule="auto"/>
              <w:jc w:val="center"/>
            </w:pPr>
            <w:r>
              <w:rPr>
                <w:sz w:val="16"/>
              </w:rPr>
              <w:t>第</w:t>
            </w:r>
            <w:r>
              <w:rPr>
                <w:sz w:val="16"/>
              </w:rPr>
              <w:t>7</w:t>
            </w:r>
            <w:r>
              <w:rPr>
                <w:sz w:val="16"/>
              </w:rPr>
              <w:t>至</w:t>
            </w:r>
            <w:r>
              <w:rPr>
                <w:sz w:val="16"/>
              </w:rPr>
              <w:t>9</w:t>
            </w:r>
            <w:r>
              <w:rPr>
                <w:sz w:val="16"/>
              </w:rPr>
              <w:t>周</w:t>
            </w:r>
          </w:p>
        </w:tc>
        <w:tc>
          <w:tcPr>
            <w:tcW w:w="4535" w:type="dxa"/>
            <w:tcMar>
              <w:top w:w="100" w:type="dxa"/>
              <w:left w:w="100" w:type="dxa"/>
              <w:bottom w:w="100" w:type="dxa"/>
              <w:right w:w="100" w:type="dxa"/>
            </w:tcMar>
            <w:vAlign w:val="center"/>
          </w:tcPr>
          <w:p w14:paraId="0A31697F" w14:textId="77777777" w:rsidR="004500EF" w:rsidRDefault="009F7AE5">
            <w:pPr>
              <w:spacing w:after="0" w:line="240" w:lineRule="auto"/>
            </w:pPr>
            <w:r>
              <w:rPr>
                <w:sz w:val="16"/>
              </w:rPr>
              <w:t xml:space="preserve">DLinear PatchTST </w:t>
            </w:r>
            <w:r>
              <w:rPr>
                <w:sz w:val="16"/>
              </w:rPr>
              <w:t>文本编码与开发实验</w:t>
            </w:r>
          </w:p>
        </w:tc>
        <w:tc>
          <w:tcPr>
            <w:tcW w:w="3742" w:type="dxa"/>
            <w:tcMar>
              <w:top w:w="100" w:type="dxa"/>
              <w:left w:w="100" w:type="dxa"/>
              <w:bottom w:w="100" w:type="dxa"/>
              <w:right w:w="100" w:type="dxa"/>
            </w:tcMar>
            <w:vAlign w:val="center"/>
          </w:tcPr>
          <w:p w14:paraId="24A8DA52" w14:textId="77777777" w:rsidR="004500EF" w:rsidRDefault="009F7AE5">
            <w:pPr>
              <w:spacing w:after="0" w:line="240" w:lineRule="auto"/>
            </w:pPr>
            <w:r>
              <w:rPr>
                <w:sz w:val="16"/>
              </w:rPr>
              <w:t>三种子模型</w:t>
            </w:r>
            <w:r>
              <w:rPr>
                <w:sz w:val="16"/>
              </w:rPr>
              <w:t xml:space="preserve"> </w:t>
            </w:r>
            <w:r>
              <w:rPr>
                <w:sz w:val="16"/>
              </w:rPr>
              <w:t>训练日志</w:t>
            </w:r>
            <w:r>
              <w:rPr>
                <w:sz w:val="16"/>
              </w:rPr>
              <w:t xml:space="preserve"> </w:t>
            </w:r>
            <w:r>
              <w:rPr>
                <w:sz w:val="16"/>
              </w:rPr>
              <w:t>开发图表</w:t>
            </w:r>
          </w:p>
        </w:tc>
      </w:tr>
      <w:tr w:rsidR="004500EF" w14:paraId="0715A81B" w14:textId="77777777">
        <w:trPr>
          <w:cantSplit/>
          <w:jc w:val="center"/>
        </w:trPr>
        <w:tc>
          <w:tcPr>
            <w:tcW w:w="1417" w:type="dxa"/>
            <w:tcMar>
              <w:top w:w="100" w:type="dxa"/>
              <w:left w:w="100" w:type="dxa"/>
              <w:bottom w:w="100" w:type="dxa"/>
              <w:right w:w="100" w:type="dxa"/>
            </w:tcMar>
            <w:vAlign w:val="center"/>
          </w:tcPr>
          <w:p w14:paraId="43491254" w14:textId="77777777" w:rsidR="004500EF" w:rsidRDefault="009F7AE5">
            <w:pPr>
              <w:spacing w:after="0" w:line="240" w:lineRule="auto"/>
              <w:jc w:val="center"/>
            </w:pPr>
            <w:r>
              <w:rPr>
                <w:sz w:val="16"/>
              </w:rPr>
              <w:t>第</w:t>
            </w:r>
            <w:r>
              <w:rPr>
                <w:sz w:val="16"/>
              </w:rPr>
              <w:t>10</w:t>
            </w:r>
            <w:r>
              <w:rPr>
                <w:sz w:val="16"/>
              </w:rPr>
              <w:t>周</w:t>
            </w:r>
          </w:p>
        </w:tc>
        <w:tc>
          <w:tcPr>
            <w:tcW w:w="4535" w:type="dxa"/>
            <w:tcMar>
              <w:top w:w="100" w:type="dxa"/>
              <w:left w:w="100" w:type="dxa"/>
              <w:bottom w:w="100" w:type="dxa"/>
              <w:right w:w="100" w:type="dxa"/>
            </w:tcMar>
            <w:vAlign w:val="center"/>
          </w:tcPr>
          <w:p w14:paraId="6550F5B5" w14:textId="77777777" w:rsidR="004500EF" w:rsidRDefault="009F7AE5">
            <w:pPr>
              <w:spacing w:after="0" w:line="240" w:lineRule="auto"/>
            </w:pPr>
            <w:r>
              <w:rPr>
                <w:sz w:val="16"/>
              </w:rPr>
              <w:t>书面中期检查</w:t>
            </w:r>
            <w:r>
              <w:rPr>
                <w:sz w:val="16"/>
              </w:rPr>
              <w:t xml:space="preserve"> </w:t>
            </w:r>
            <w:r>
              <w:rPr>
                <w:sz w:val="16"/>
              </w:rPr>
              <w:t>冻结最终协议</w:t>
            </w:r>
          </w:p>
        </w:tc>
        <w:tc>
          <w:tcPr>
            <w:tcW w:w="3742" w:type="dxa"/>
            <w:tcMar>
              <w:top w:w="100" w:type="dxa"/>
              <w:left w:w="100" w:type="dxa"/>
              <w:bottom w:w="100" w:type="dxa"/>
              <w:right w:w="100" w:type="dxa"/>
            </w:tcMar>
            <w:vAlign w:val="center"/>
          </w:tcPr>
          <w:p w14:paraId="6DEF0EBF" w14:textId="77777777" w:rsidR="004500EF" w:rsidRDefault="009F7AE5">
            <w:pPr>
              <w:spacing w:after="0" w:line="240" w:lineRule="auto"/>
            </w:pPr>
            <w:r>
              <w:rPr>
                <w:sz w:val="16"/>
              </w:rPr>
              <w:t>中期报告</w:t>
            </w:r>
            <w:r>
              <w:rPr>
                <w:sz w:val="16"/>
              </w:rPr>
              <w:t xml:space="preserve"> </w:t>
            </w:r>
            <w:r>
              <w:rPr>
                <w:sz w:val="16"/>
              </w:rPr>
              <w:t>协议</w:t>
            </w:r>
            <w:r>
              <w:rPr>
                <w:sz w:val="16"/>
              </w:rPr>
              <w:t xml:space="preserve">JSON </w:t>
            </w:r>
            <w:r>
              <w:rPr>
                <w:sz w:val="16"/>
              </w:rPr>
              <w:t>风险清单</w:t>
            </w:r>
          </w:p>
        </w:tc>
      </w:tr>
      <w:tr w:rsidR="004500EF" w14:paraId="25B231C3" w14:textId="77777777">
        <w:trPr>
          <w:cantSplit/>
          <w:jc w:val="center"/>
        </w:trPr>
        <w:tc>
          <w:tcPr>
            <w:tcW w:w="1417" w:type="dxa"/>
            <w:tcMar>
              <w:top w:w="100" w:type="dxa"/>
              <w:left w:w="100" w:type="dxa"/>
              <w:bottom w:w="100" w:type="dxa"/>
              <w:right w:w="100" w:type="dxa"/>
            </w:tcMar>
            <w:vAlign w:val="center"/>
          </w:tcPr>
          <w:p w14:paraId="64DECAE1" w14:textId="77777777" w:rsidR="004500EF" w:rsidRDefault="009F7AE5">
            <w:pPr>
              <w:spacing w:after="0" w:line="240" w:lineRule="auto"/>
              <w:jc w:val="center"/>
            </w:pPr>
            <w:r>
              <w:rPr>
                <w:sz w:val="16"/>
              </w:rPr>
              <w:t>第</w:t>
            </w:r>
            <w:r>
              <w:rPr>
                <w:sz w:val="16"/>
              </w:rPr>
              <w:t>11</w:t>
            </w:r>
            <w:r>
              <w:rPr>
                <w:sz w:val="16"/>
              </w:rPr>
              <w:t>至</w:t>
            </w:r>
            <w:r>
              <w:rPr>
                <w:sz w:val="16"/>
              </w:rPr>
              <w:t>14</w:t>
            </w:r>
            <w:r>
              <w:rPr>
                <w:sz w:val="16"/>
              </w:rPr>
              <w:t>周</w:t>
            </w:r>
          </w:p>
        </w:tc>
        <w:tc>
          <w:tcPr>
            <w:tcW w:w="4535" w:type="dxa"/>
            <w:tcMar>
              <w:top w:w="100" w:type="dxa"/>
              <w:left w:w="100" w:type="dxa"/>
              <w:bottom w:w="100" w:type="dxa"/>
              <w:right w:w="100" w:type="dxa"/>
            </w:tcMar>
            <w:vAlign w:val="center"/>
          </w:tcPr>
          <w:p w14:paraId="521A06FC" w14:textId="77777777" w:rsidR="004500EF" w:rsidRDefault="009F7AE5">
            <w:pPr>
              <w:spacing w:after="0" w:line="240" w:lineRule="auto"/>
            </w:pPr>
            <w:r>
              <w:rPr>
                <w:sz w:val="16"/>
              </w:rPr>
              <w:t>六领域确认实验</w:t>
            </w:r>
            <w:r>
              <w:rPr>
                <w:sz w:val="16"/>
              </w:rPr>
              <w:t xml:space="preserve"> ETT</w:t>
            </w:r>
            <w:r>
              <w:rPr>
                <w:sz w:val="16"/>
              </w:rPr>
              <w:t>外部验证</w:t>
            </w:r>
            <w:r>
              <w:rPr>
                <w:sz w:val="16"/>
              </w:rPr>
              <w:t xml:space="preserve"> </w:t>
            </w:r>
            <w:r>
              <w:rPr>
                <w:sz w:val="16"/>
              </w:rPr>
              <w:t>稳健性</w:t>
            </w:r>
          </w:p>
        </w:tc>
        <w:tc>
          <w:tcPr>
            <w:tcW w:w="3742" w:type="dxa"/>
            <w:tcMar>
              <w:top w:w="100" w:type="dxa"/>
              <w:left w:w="100" w:type="dxa"/>
              <w:bottom w:w="100" w:type="dxa"/>
              <w:right w:w="100" w:type="dxa"/>
            </w:tcMar>
            <w:vAlign w:val="center"/>
          </w:tcPr>
          <w:p w14:paraId="4B8AC4F1" w14:textId="77777777" w:rsidR="004500EF" w:rsidRDefault="009F7AE5">
            <w:pPr>
              <w:spacing w:after="0" w:line="240" w:lineRule="auto"/>
            </w:pPr>
            <w:r>
              <w:rPr>
                <w:sz w:val="16"/>
              </w:rPr>
              <w:t>测试结果</w:t>
            </w:r>
            <w:r>
              <w:rPr>
                <w:sz w:val="16"/>
              </w:rPr>
              <w:t xml:space="preserve"> </w:t>
            </w:r>
            <w:r>
              <w:rPr>
                <w:sz w:val="16"/>
              </w:rPr>
              <w:t>区间估计</w:t>
            </w:r>
            <w:r>
              <w:rPr>
                <w:sz w:val="16"/>
              </w:rPr>
              <w:t xml:space="preserve"> </w:t>
            </w:r>
            <w:r>
              <w:rPr>
                <w:sz w:val="16"/>
              </w:rPr>
              <w:t>消融表</w:t>
            </w:r>
          </w:p>
        </w:tc>
      </w:tr>
      <w:tr w:rsidR="004500EF" w14:paraId="482679B4" w14:textId="77777777">
        <w:trPr>
          <w:cantSplit/>
          <w:jc w:val="center"/>
        </w:trPr>
        <w:tc>
          <w:tcPr>
            <w:tcW w:w="1417" w:type="dxa"/>
            <w:tcMar>
              <w:top w:w="100" w:type="dxa"/>
              <w:left w:w="100" w:type="dxa"/>
              <w:bottom w:w="100" w:type="dxa"/>
              <w:right w:w="100" w:type="dxa"/>
            </w:tcMar>
            <w:vAlign w:val="center"/>
          </w:tcPr>
          <w:p w14:paraId="402BC202" w14:textId="77777777" w:rsidR="004500EF" w:rsidRDefault="009F7AE5">
            <w:pPr>
              <w:spacing w:after="0" w:line="240" w:lineRule="auto"/>
              <w:jc w:val="center"/>
            </w:pPr>
            <w:r>
              <w:rPr>
                <w:sz w:val="16"/>
              </w:rPr>
              <w:t>第</w:t>
            </w:r>
            <w:r>
              <w:rPr>
                <w:sz w:val="16"/>
              </w:rPr>
              <w:t>15</w:t>
            </w:r>
            <w:r>
              <w:rPr>
                <w:sz w:val="16"/>
              </w:rPr>
              <w:t>至</w:t>
            </w:r>
            <w:r>
              <w:rPr>
                <w:sz w:val="16"/>
              </w:rPr>
              <w:t>17</w:t>
            </w:r>
            <w:r>
              <w:rPr>
                <w:sz w:val="16"/>
              </w:rPr>
              <w:t>周</w:t>
            </w:r>
          </w:p>
        </w:tc>
        <w:tc>
          <w:tcPr>
            <w:tcW w:w="4535" w:type="dxa"/>
            <w:tcMar>
              <w:top w:w="100" w:type="dxa"/>
              <w:left w:w="100" w:type="dxa"/>
              <w:bottom w:w="100" w:type="dxa"/>
              <w:right w:w="100" w:type="dxa"/>
            </w:tcMar>
            <w:vAlign w:val="center"/>
          </w:tcPr>
          <w:p w14:paraId="69BE9B18" w14:textId="77777777" w:rsidR="004500EF" w:rsidRDefault="009F7AE5">
            <w:pPr>
              <w:spacing w:after="0" w:line="240" w:lineRule="auto"/>
            </w:pPr>
            <w:r>
              <w:rPr>
                <w:sz w:val="16"/>
              </w:rPr>
              <w:t>报告</w:t>
            </w:r>
            <w:r>
              <w:rPr>
                <w:sz w:val="16"/>
              </w:rPr>
              <w:t xml:space="preserve"> </w:t>
            </w:r>
            <w:r>
              <w:rPr>
                <w:sz w:val="16"/>
              </w:rPr>
              <w:t>原型</w:t>
            </w:r>
            <w:r>
              <w:rPr>
                <w:sz w:val="16"/>
              </w:rPr>
              <w:t xml:space="preserve"> </w:t>
            </w:r>
            <w:r>
              <w:rPr>
                <w:sz w:val="16"/>
              </w:rPr>
              <w:t>支撑材料</w:t>
            </w:r>
            <w:r>
              <w:rPr>
                <w:sz w:val="16"/>
              </w:rPr>
              <w:t xml:space="preserve"> </w:t>
            </w:r>
            <w:r>
              <w:rPr>
                <w:sz w:val="16"/>
              </w:rPr>
              <w:t>审稿检查</w:t>
            </w:r>
          </w:p>
        </w:tc>
        <w:tc>
          <w:tcPr>
            <w:tcW w:w="3742" w:type="dxa"/>
            <w:tcMar>
              <w:top w:w="100" w:type="dxa"/>
              <w:left w:w="100" w:type="dxa"/>
              <w:bottom w:w="100" w:type="dxa"/>
              <w:right w:w="100" w:type="dxa"/>
            </w:tcMar>
            <w:vAlign w:val="center"/>
          </w:tcPr>
          <w:p w14:paraId="5050D5CA" w14:textId="77777777" w:rsidR="004500EF" w:rsidRDefault="009F7AE5">
            <w:pPr>
              <w:spacing w:after="0" w:line="240" w:lineRule="auto"/>
            </w:pPr>
            <w:r>
              <w:t xml:space="preserve">DOCX </w:t>
            </w:r>
            <w:r>
              <w:t>代码</w:t>
            </w:r>
            <w:r>
              <w:t xml:space="preserve"> </w:t>
            </w:r>
            <w:r>
              <w:t>数据清单</w:t>
            </w:r>
            <w:r>
              <w:t xml:space="preserve"> </w:t>
            </w:r>
            <w:r>
              <w:t>校验报告；</w:t>
            </w:r>
            <w:r>
              <w:t>PDF</w:t>
            </w:r>
            <w:r>
              <w:t>定稿后生成</w:t>
            </w:r>
          </w:p>
        </w:tc>
      </w:tr>
    </w:tbl>
    <w:p w14:paraId="0717C7A2" w14:textId="77777777" w:rsidR="004500EF" w:rsidRDefault="004500EF">
      <w:pPr>
        <w:spacing w:after="40"/>
      </w:pPr>
    </w:p>
    <w:p w14:paraId="36525224" w14:textId="77777777" w:rsidR="004500EF" w:rsidRDefault="009F7AE5">
      <w:pPr>
        <w:spacing w:after="100" w:line="348" w:lineRule="auto"/>
        <w:ind w:firstLine="420"/>
      </w:pPr>
      <w:r>
        <w:t>主要风险包括文本真实发布时间缺失、搜索文本主题漂移、验证样本较少、不同领域尺度不一致和深度模型随机性。对应措施是把</w:t>
      </w:r>
      <w:r>
        <w:t xml:space="preserve"> end_date </w:t>
      </w:r>
      <w:r>
        <w:t>明确表述为代理变量、保留文本置换与缺失指示、按领域标准化、固定三随机种子并报告限制。少样本任务另报告决策起点数、非重叠块数和近似最小可检测效应。若文本未通过门槛，否定结果仍作为完整结论，不临时放宽标准。（见表</w:t>
      </w:r>
      <w:r>
        <w:t>5</w:t>
      </w:r>
      <w:r>
        <w:t>）</w:t>
      </w:r>
    </w:p>
    <w:p w14:paraId="0F260313" w14:textId="77777777" w:rsidR="004500EF" w:rsidRDefault="009F7AE5">
      <w:pPr>
        <w:pStyle w:val="21"/>
        <w:spacing w:before="140" w:after="100"/>
      </w:pPr>
      <w:bookmarkStart w:id="13" w:name="_Toc240798936"/>
      <w:r>
        <w:rPr>
          <w:rFonts w:ascii="Times New Roman" w:eastAsia="黑体" w:hAnsi="Times New Roman" w:cs="Times New Roman"/>
        </w:rPr>
        <w:t>最终交付文件</w:t>
      </w:r>
      <w:bookmarkEnd w:id="13"/>
    </w:p>
    <w:p w14:paraId="4050BB21" w14:textId="77777777" w:rsidR="004500EF" w:rsidRDefault="009F7AE5">
      <w:pPr>
        <w:pStyle w:val="a0"/>
        <w:spacing w:after="60" w:line="324" w:lineRule="auto"/>
        <w:ind w:left="425"/>
      </w:pPr>
      <w:r>
        <w:t>第</w:t>
      </w:r>
      <w:r>
        <w:t>4</w:t>
      </w:r>
      <w:r>
        <w:t>周选题与初步技术方案；</w:t>
      </w:r>
    </w:p>
    <w:p w14:paraId="7427C8E9" w14:textId="77777777" w:rsidR="004500EF" w:rsidRDefault="009F7AE5">
      <w:pPr>
        <w:pStyle w:val="a0"/>
        <w:spacing w:after="60" w:line="324" w:lineRule="auto"/>
        <w:ind w:left="425"/>
      </w:pPr>
      <w:r>
        <w:t>第</w:t>
      </w:r>
      <w:r>
        <w:t>10</w:t>
      </w:r>
      <w:r>
        <w:t>周书面中期进展报告；</w:t>
      </w:r>
    </w:p>
    <w:p w14:paraId="35539060" w14:textId="77777777" w:rsidR="004500EF" w:rsidRDefault="009F7AE5">
      <w:pPr>
        <w:pStyle w:val="a0"/>
        <w:spacing w:after="60" w:line="324" w:lineRule="auto"/>
        <w:ind w:left="425"/>
      </w:pPr>
      <w:r>
        <w:t>最终课程设计报告</w:t>
      </w:r>
      <w:r>
        <w:t xml:space="preserve"> DOCX</w:t>
      </w:r>
      <w:r>
        <w:t>；</w:t>
      </w:r>
      <w:r>
        <w:t>PDF</w:t>
      </w:r>
      <w:r>
        <w:t>在定稿并收到明确指令后生成；</w:t>
      </w:r>
    </w:p>
    <w:p w14:paraId="61D684EB" w14:textId="77777777" w:rsidR="004500EF" w:rsidRDefault="009F7AE5">
      <w:pPr>
        <w:pStyle w:val="a0"/>
        <w:spacing w:after="60" w:line="324" w:lineRule="auto"/>
        <w:ind w:left="425"/>
      </w:pPr>
      <w:r>
        <w:t>完整</w:t>
      </w:r>
      <w:r>
        <w:t xml:space="preserve"> Python </w:t>
      </w:r>
      <w:r>
        <w:t>源代码、依赖与统一运行说明；</w:t>
      </w:r>
    </w:p>
    <w:p w14:paraId="7DB62799" w14:textId="77777777" w:rsidR="004500EF" w:rsidRDefault="009F7AE5">
      <w:pPr>
        <w:pStyle w:val="a0"/>
        <w:spacing w:after="60" w:line="324" w:lineRule="auto"/>
        <w:ind w:left="425"/>
      </w:pPr>
      <w:r>
        <w:t>原始数据来源和固定提交信息、处理后审计表、实验明细与图表；</w:t>
      </w:r>
    </w:p>
    <w:p w14:paraId="501A1EEE" w14:textId="77777777" w:rsidR="004500EF" w:rsidRDefault="009F7AE5">
      <w:pPr>
        <w:pStyle w:val="a0"/>
        <w:spacing w:after="60" w:line="324" w:lineRule="auto"/>
        <w:ind w:left="425"/>
      </w:pPr>
      <w:r>
        <w:t>交互式结果原型、文件哈希与最终检查报告。</w:t>
      </w:r>
    </w:p>
    <w:p w14:paraId="15215E2A" w14:textId="77777777" w:rsidR="004500EF" w:rsidRDefault="009F7AE5">
      <w:pPr>
        <w:pStyle w:val="21"/>
      </w:pPr>
      <w:bookmarkStart w:id="14" w:name="_Toc240798937"/>
      <w:r>
        <w:rPr>
          <w:rFonts w:ascii="Times New Roman" w:eastAsia="黑体" w:hAnsi="Times New Roman"/>
        </w:rPr>
        <w:lastRenderedPageBreak/>
        <w:t>审查后修订补记</w:t>
      </w:r>
      <w:bookmarkEnd w:id="14"/>
    </w:p>
    <w:p w14:paraId="3C263299" w14:textId="77777777" w:rsidR="004500EF" w:rsidRDefault="009F7AE5">
      <w:pPr>
        <w:spacing w:after="100"/>
        <w:ind w:firstLine="440"/>
      </w:pPr>
      <w:r>
        <w:t>版本说明：原始</w:t>
      </w:r>
      <w:r>
        <w:t>v2</w:t>
      </w:r>
      <w:r>
        <w:t>按预测起点分半，校准与决策目标存在重叠；本报告保留其历史结果。审查后</w:t>
      </w:r>
      <w:r>
        <w:t>v3</w:t>
      </w:r>
      <w:r>
        <w:t>剔除跨界窗口并统一</w:t>
      </w:r>
      <w:r>
        <w:t>Ridge</w:t>
      </w:r>
      <w:r>
        <w:t>求解器，</w:t>
      </w:r>
      <w:r>
        <w:t>18</w:t>
      </w:r>
      <w:r>
        <w:t>项任务仍全部数值回退。修订使用已查看过的测试集，是事后方法纠错，不是新增未见测试或事前预注册。</w:t>
      </w:r>
      <w:r>
        <w:t xml:space="preserve"> </w:t>
      </w:r>
      <w:r>
        <w:t>本补记不虚构第</w:t>
      </w:r>
      <w:r>
        <w:t>4</w:t>
      </w:r>
      <w:r>
        <w:t>周或第</w:t>
      </w:r>
      <w:r>
        <w:t>10</w:t>
      </w:r>
      <w:r>
        <w:t>周已经完成这些重跑。</w:t>
      </w:r>
    </w:p>
    <w:p w14:paraId="206FDA0C" w14:textId="77777777" w:rsidR="004500EF" w:rsidRDefault="009F7AE5">
      <w:pPr>
        <w:spacing w:after="100"/>
        <w:ind w:firstLine="440"/>
      </w:pPr>
      <w:r>
        <w:t>修订规则以目标时间而非仅预测起点隔离校准和决策，任一决策半段无样本即拒绝启用；</w:t>
      </w:r>
      <w:r>
        <w:t>99</w:t>
      </w:r>
      <w:r>
        <w:t>次逐行错位属于主门控，</w:t>
      </w:r>
      <w:r>
        <w:t>999</w:t>
      </w:r>
      <w:r>
        <w:t>次循环移位和</w:t>
      </w:r>
      <w:r>
        <w:t>5000</w:t>
      </w:r>
      <w:r>
        <w:t>次移动块</w:t>
      </w:r>
      <w:r>
        <w:t>Bootstrap</w:t>
      </w:r>
      <w:r>
        <w:t>只作诊断。新运行共</w:t>
      </w:r>
      <w:r>
        <w:t>571</w:t>
      </w:r>
      <w:r>
        <w:t>个校准、</w:t>
      </w:r>
      <w:r>
        <w:t>586</w:t>
      </w:r>
      <w:r>
        <w:t>个决策和</w:t>
      </w:r>
      <w:r>
        <w:t>2764</w:t>
      </w:r>
      <w:r>
        <w:t>个测试起点；</w:t>
      </w:r>
      <w:r>
        <w:t>99</w:t>
      </w:r>
      <w:r>
        <w:t>次有</w:t>
      </w:r>
      <w:r>
        <w:t>2</w:t>
      </w:r>
      <w:r>
        <w:t>条达阈值但完整门槛均未通过，</w:t>
      </w:r>
      <w:r>
        <w:t>999</w:t>
      </w:r>
      <w:r>
        <w:t>次有</w:t>
      </w:r>
      <w:r>
        <w:t>1</w:t>
      </w:r>
      <w:r>
        <w:t>条达阈值。语义点改善</w:t>
      </w:r>
      <w:r>
        <w:t>12/18</w:t>
      </w:r>
      <w:r>
        <w:t>、区间</w:t>
      </w:r>
      <w:r>
        <w:t>3</w:t>
      </w:r>
      <w:r>
        <w:t>正</w:t>
      </w:r>
      <w:r>
        <w:t>2</w:t>
      </w:r>
      <w:r>
        <w:t>负，频率点改善</w:t>
      </w:r>
      <w:r>
        <w:t>8/18</w:t>
      </w:r>
      <w:r>
        <w:t>。此前</w:t>
      </w:r>
      <w:r>
        <w:t>13/18</w:t>
      </w:r>
      <w:r>
        <w:t>、</w:t>
      </w:r>
      <w:r>
        <w:t>3</w:t>
      </w:r>
      <w:r>
        <w:t>正</w:t>
      </w:r>
      <w:r>
        <w:t>4</w:t>
      </w:r>
      <w:r>
        <w:t>负及</w:t>
      </w:r>
      <w:r>
        <w:t>999</w:t>
      </w:r>
      <w:r>
        <w:t>次</w:t>
      </w:r>
      <w:r>
        <w:t>0</w:t>
      </w:r>
      <w:r>
        <w:t>通过均仅指历史</w:t>
      </w:r>
      <w:r>
        <w:t>v2</w:t>
      </w:r>
      <w:r>
        <w:t>。</w:t>
      </w:r>
    </w:p>
    <w:p w14:paraId="7E0CB641" w14:textId="77777777" w:rsidR="004500EF" w:rsidRDefault="009F7AE5">
      <w:pPr>
        <w:spacing w:after="100"/>
        <w:ind w:firstLine="440"/>
      </w:pPr>
      <w:r>
        <w:t>已统一修订分析求解器，固定编码器版本和线程，保存预测、零分布、选择记录、日志与权重。原始数据和历史结果不覆盖，最终报告第</w:t>
      </w:r>
      <w:r>
        <w:t>9.4</w:t>
      </w:r>
      <w:r>
        <w:t>节及</w:t>
      </w:r>
      <w:r>
        <w:t>docs/20</w:t>
      </w:r>
      <w:r>
        <w:t>记录差异。低统计功效、漂移、</w:t>
      </w:r>
      <w:r>
        <w:t>Last</w:t>
      </w:r>
      <w:r>
        <w:t>锚点不对称与发布时间代理仍是限制；纯数值残差消融仅保持模型家族和调参范围一致，不构成因果识别或严格等参数实验。</w:t>
      </w:r>
    </w:p>
    <w:p w14:paraId="48B8C8C9" w14:textId="77777777" w:rsidR="004500EF" w:rsidRDefault="009F7AE5">
      <w:pPr>
        <w:pStyle w:val="21"/>
      </w:pPr>
      <w:bookmarkStart w:id="15" w:name="_Toc240798938"/>
      <w:r>
        <w:rPr>
          <w:rFonts w:ascii="Times New Roman" w:eastAsia="黑体" w:hAnsi="Times New Roman"/>
        </w:rPr>
        <w:t>扩展实验完成后的补记</w:t>
      </w:r>
      <w:bookmarkEnd w:id="15"/>
    </w:p>
    <w:p w14:paraId="73FB9385" w14:textId="77777777" w:rsidR="004500EF" w:rsidRDefault="009F7AE5">
      <w:pPr>
        <w:spacing w:after="100"/>
        <w:ind w:firstLine="440"/>
      </w:pPr>
      <w:r>
        <w:t>本节在扩大实验完成后补充，用于与最终报告保持一致，不表示第</w:t>
      </w:r>
      <w:r>
        <w:t>4</w:t>
      </w:r>
      <w:r>
        <w:t>周或第</w:t>
      </w:r>
      <w:r>
        <w:t>10</w:t>
      </w:r>
      <w:r>
        <w:t>周当时已完成全部扩展实验。扩展</w:t>
      </w:r>
      <w:r>
        <w:t>v4</w:t>
      </w:r>
      <w:r>
        <w:t>完成</w:t>
      </w:r>
      <w:r>
        <w:t>9</w:t>
      </w:r>
      <w:r>
        <w:t>个领域、</w:t>
      </w:r>
      <w:r>
        <w:t>10</w:t>
      </w:r>
      <w:r>
        <w:t>组序列的</w:t>
      </w:r>
      <w:r>
        <w:t>40</w:t>
      </w:r>
      <w:r>
        <w:t>项任务与</w:t>
      </w:r>
      <w:r>
        <w:t>120</w:t>
      </w:r>
      <w:r>
        <w:t>次滚动评估，使用</w:t>
      </w:r>
      <w:r>
        <w:t>5</w:t>
      </w:r>
      <w:r>
        <w:t>个随机种子。完整门控实际启用文本</w:t>
      </w:r>
      <w:r>
        <w:t>10</w:t>
      </w:r>
      <w:r>
        <w:t>次，数值回退</w:t>
      </w:r>
      <w:r>
        <w:t>110</w:t>
      </w:r>
      <w:r>
        <w:t>次；启用后测试点改善</w:t>
      </w:r>
      <w:r>
        <w:t>8</w:t>
      </w:r>
      <w:r>
        <w:t>次、变差</w:t>
      </w:r>
      <w:r>
        <w:t>2</w:t>
      </w:r>
      <w:r>
        <w:t>次。历史</w:t>
      </w:r>
      <w:r>
        <w:t>v2/v3</w:t>
      </w:r>
      <w:r>
        <w:t>的</w:t>
      </w:r>
      <w:r>
        <w:t>18</w:t>
      </w:r>
      <w:r>
        <w:t>项全部回退结论保留，但不能外推到这一扩大后的协议。</w:t>
      </w:r>
    </w:p>
    <w:p w14:paraId="1557409E" w14:textId="77777777" w:rsidR="004500EF" w:rsidRDefault="009F7AE5">
      <w:pPr>
        <w:spacing w:after="100"/>
        <w:ind w:firstLine="440"/>
      </w:pPr>
      <w:r>
        <w:t>v4</w:t>
      </w:r>
      <w:r>
        <w:t>将每组序列设为</w:t>
      </w:r>
      <w:r>
        <w:t>4</w:t>
      </w:r>
      <w:r>
        <w:t>个跨度。三折训练</w:t>
      </w:r>
      <w:r>
        <w:t>/</w:t>
      </w:r>
      <w:r>
        <w:t>校准</w:t>
      </w:r>
      <w:r>
        <w:t>/</w:t>
      </w:r>
      <w:r>
        <w:t>决策</w:t>
      </w:r>
      <w:r>
        <w:t>/</w:t>
      </w:r>
      <w:r>
        <w:t>测试末端比例分别为</w:t>
      </w:r>
      <w:r>
        <w:t>40/50/70/80%</w:t>
      </w:r>
      <w:r>
        <w:t>、</w:t>
      </w:r>
      <w:r>
        <w:t>50/60/80/90%</w:t>
      </w:r>
      <w:r>
        <w:t>、</w:t>
      </w:r>
      <w:r>
        <w:t>60/70/90/100%</w:t>
      </w:r>
      <w:r>
        <w:t>，逐段剔除目标跨界窗口；三折测试目标区间不重叠，后折使用当时已观测历史。数值专家、残差候选、正则范围和早停设置沿用原框架。主门控改为</w:t>
      </w:r>
      <w:r>
        <w:t>999</w:t>
      </w:r>
      <w:r>
        <w:t>次逐行联合错位，另做</w:t>
      </w:r>
      <w:r>
        <w:t>999</w:t>
      </w:r>
      <w:r>
        <w:t>次循环移位敏感性，二者同为</w:t>
      </w:r>
      <w:r>
        <w:t>999</w:t>
      </w:r>
      <w:r>
        <w:t>但用途不同；历史</w:t>
      </w:r>
      <w:r>
        <w:t>v2/v3</w:t>
      </w:r>
      <w:r>
        <w:t>主门控仍为</w:t>
      </w:r>
      <w:r>
        <w:t>99</w:t>
      </w:r>
      <w:r>
        <w:t>次。</w:t>
      </w:r>
      <w:r>
        <w:t>5000</w:t>
      </w:r>
      <w:r>
        <w:t>次移动块</w:t>
      </w:r>
      <w:r>
        <w:t>Bootstrap</w:t>
      </w:r>
      <w:r>
        <w:t>始终只用于测试诊断。</w:t>
      </w:r>
    </w:p>
    <w:p w14:paraId="4F56A512" w14:textId="77777777" w:rsidR="004500EF" w:rsidRDefault="009F7AE5">
      <w:pPr>
        <w:spacing w:after="100"/>
        <w:ind w:firstLine="440"/>
      </w:pPr>
      <w:r>
        <w:t>扩展语义候选在</w:t>
      </w:r>
      <w:r>
        <w:t>55/120</w:t>
      </w:r>
      <w:r>
        <w:t>次测试中点改善，区间</w:t>
      </w:r>
      <w:r>
        <w:t>22</w:t>
      </w:r>
      <w:r>
        <w:t>正</w:t>
      </w:r>
      <w:r>
        <w:t>34</w:t>
      </w:r>
      <w:r>
        <w:t>负；频率候选在</w:t>
      </w:r>
      <w:r>
        <w:t>42/120</w:t>
      </w:r>
      <w:r>
        <w:t>次点改善。决策块中位数为</w:t>
      </w:r>
      <w:r>
        <w:t>10.0</w:t>
      </w:r>
      <w:r>
        <w:t>，</w:t>
      </w:r>
      <w:r>
        <w:t>93/120</w:t>
      </w:r>
      <w:r>
        <w:t>次达到</w:t>
      </w:r>
      <w:r>
        <w:t>8</w:t>
      </w:r>
      <w:r>
        <w:t>块参考值。原始记录未覆盖，全部结果、源代码和核验记录在</w:t>
      </w:r>
      <w:r>
        <w:t>outputs/safefame_v4</w:t>
      </w:r>
      <w:r>
        <w:t>，正式方法与结果见最终报告第</w:t>
      </w:r>
      <w:r>
        <w:t>9.5</w:t>
      </w:r>
      <w:r>
        <w:t>节。</w:t>
      </w:r>
    </w:p>
    <w:p w14:paraId="4A077BCE" w14:textId="77777777" w:rsidR="004500EF" w:rsidRDefault="009F7AE5">
      <w:pPr>
        <w:spacing w:after="100"/>
        <w:ind w:firstLine="440"/>
      </w:pPr>
      <w:r>
        <w:t>此次扩展是在已有历史数据上预先固定运行配置后开展的滚动回测，不是新增未来时间段的独立确认。</w:t>
      </w:r>
      <w:r>
        <w:t>Time-MMD</w:t>
      </w:r>
      <w:r>
        <w:t>上游快照未更新；</w:t>
      </w:r>
      <w:r>
        <w:t>Health_US</w:t>
      </w:r>
      <w:r>
        <w:t>与</w:t>
      </w:r>
      <w:r>
        <w:t>Health_AFR</w:t>
      </w:r>
      <w:r>
        <w:t>是同一健康领域的两组序列。不同跨度和滚动折共享历史，</w:t>
      </w:r>
      <w:r>
        <w:t>120</w:t>
      </w:r>
      <w:r>
        <w:t>次评估不等于</w:t>
      </w:r>
      <w:r>
        <w:t>120</w:t>
      </w:r>
      <w:r>
        <w:t>个独立数据集；</w:t>
      </w:r>
      <w:r>
        <w:t>0.025</w:t>
      </w:r>
      <w:r>
        <w:t>只对应单个任务</w:t>
      </w:r>
      <w:r>
        <w:t>—</w:t>
      </w:r>
      <w:r>
        <w:t>折内两候选的校正，不声称控制全部</w:t>
      </w:r>
      <w:r>
        <w:t>240</w:t>
      </w:r>
      <w:r>
        <w:t>条候选的错误率。未知目标窗口排除后，区间块按剩余起点顺序构造，跨缺口不等于连续日历块。发布时间代理、低功效和非因果解释边界继续适用。</w:t>
      </w:r>
    </w:p>
    <w:p w14:paraId="1C2566A1" w14:textId="77777777" w:rsidR="004500EF" w:rsidRDefault="009F7AE5">
      <w:pPr>
        <w:pStyle w:val="21"/>
        <w:spacing w:after="120"/>
      </w:pPr>
      <w:bookmarkStart w:id="16" w:name="_Toc240798939"/>
      <w:r>
        <w:rPr>
          <w:rFonts w:ascii="Times New Roman" w:eastAsia="黑体" w:hAnsi="Times New Roman"/>
        </w:rPr>
        <w:t>审查后对照实验补记</w:t>
      </w:r>
      <w:bookmarkEnd w:id="16"/>
    </w:p>
    <w:p w14:paraId="61DEEB54" w14:textId="77777777" w:rsidR="004500EF" w:rsidRDefault="009F7AE5">
      <w:pPr>
        <w:pStyle w:val="a8"/>
      </w:pPr>
      <w:r>
        <w:t>以下内容为扩展</w:t>
      </w:r>
      <w:r>
        <w:t>v4</w:t>
      </w:r>
      <w:r>
        <w:t>完成后的审查后补记，不属于第</w:t>
      </w:r>
      <w:r>
        <w:t>4</w:t>
      </w:r>
      <w:r>
        <w:t>周预注册方案，也不回写当时的研究进度。原方案中的纯数值残差对照只保持</w:t>
      </w:r>
      <w:r>
        <w:t>Ridge</w:t>
      </w:r>
      <w:r>
        <w:t>模型家族和正则网格一致，输入维数并不相同，因此统一改称</w:t>
      </w:r>
      <w:r>
        <w:t>“</w:t>
      </w:r>
      <w:r>
        <w:t>纯数值残差消融</w:t>
      </w:r>
      <w:r>
        <w:t>”</w:t>
      </w:r>
      <w:r>
        <w:t>，不再称为纯数值残差消融。</w:t>
      </w:r>
    </w:p>
    <w:p w14:paraId="3FF6E23D" w14:textId="77777777" w:rsidR="004500EF" w:rsidRDefault="009F7AE5">
      <w:pPr>
        <w:pStyle w:val="a8"/>
      </w:pPr>
      <w:r>
        <w:t>对冻结门控实际启用的</w:t>
      </w:r>
      <w:r>
        <w:t>10</w:t>
      </w:r>
      <w:r>
        <w:t>条路线新增回退锚定因子对照：分别保留纯数值、文本质量特征、文本语义、完整特征，并设置与完整候选输入宽度相同的纯数值随机傅里叶对照。结果显示完整特征相对等维纯数值对照有</w:t>
      </w:r>
      <w:r>
        <w:t>9/10</w:t>
      </w:r>
      <w:r>
        <w:t>条点改善、</w:t>
      </w:r>
      <w:r>
        <w:t>6</w:t>
      </w:r>
      <w:r>
        <w:t>条区间为正；但语义单独相对纯数值只有</w:t>
      </w:r>
      <w:r>
        <w:t>4</w:t>
      </w:r>
      <w:r>
        <w:t>条区间为正，质量特征单独也有</w:t>
      </w:r>
      <w:r>
        <w:t>4</w:t>
      </w:r>
      <w:r>
        <w:t>条区间为正，故联合错位通过不能全部解释为自然语言语义贡献。</w:t>
      </w:r>
    </w:p>
    <w:p w14:paraId="7D520723" w14:textId="77777777" w:rsidR="004500EF" w:rsidRDefault="009F7AE5">
      <w:pPr>
        <w:pStyle w:val="a8"/>
      </w:pPr>
      <w:r>
        <w:lastRenderedPageBreak/>
        <w:t>唯一启用的频率路线在每次置换重新拟合语义</w:t>
      </w:r>
      <w:r>
        <w:t>—</w:t>
      </w:r>
      <w:r>
        <w:t>频率交互尺度后，逐行经验</w:t>
      </w:r>
      <w:r>
        <w:t>p</w:t>
      </w:r>
      <w:r>
        <w:t>由</w:t>
      </w:r>
      <w:r>
        <w:t>0.021</w:t>
      </w:r>
      <w:r>
        <w:t>变为</w:t>
      </w:r>
      <w:r>
        <w:t>0.085</w:t>
      </w:r>
      <w:r>
        <w:t>，不再达到</w:t>
      </w:r>
      <w:r>
        <w:t>0.025</w:t>
      </w:r>
      <w:r>
        <w:t>。冻结路由和原测试结果保留，但该路线的文本特异性解释降级。新增分析均为事后诊断，不改变</w:t>
      </w:r>
      <w:r>
        <w:t>99/999/5000</w:t>
      </w:r>
      <w:r>
        <w:t>次实验各自的原定角色。</w:t>
      </w:r>
    </w:p>
    <w:p w14:paraId="4EE8C6C5" w14:textId="77777777" w:rsidR="004500EF" w:rsidRDefault="009F7AE5">
      <w:pPr>
        <w:pStyle w:val="1"/>
        <w:spacing w:before="200" w:after="100"/>
      </w:pPr>
      <w:bookmarkStart w:id="17" w:name="_Toc240798940"/>
      <w:r>
        <w:rPr>
          <w:rFonts w:ascii="Times New Roman" w:eastAsia="黑体" w:hAnsi="Times New Roman" w:cs="Times New Roman"/>
        </w:rPr>
        <w:t>参考文献</w:t>
      </w:r>
      <w:bookmarkEnd w:id="17"/>
    </w:p>
    <w:p w14:paraId="531E538C" w14:textId="77777777" w:rsidR="004500EF" w:rsidRDefault="009F7AE5">
      <w:pPr>
        <w:spacing w:after="80" w:line="288" w:lineRule="auto"/>
      </w:pPr>
      <w:r>
        <w:t>[1] Liu H, Xu S, Zhao Z, et al. Time-MMD: Multi-Domain Multimodal Dataset for Time Series Analysis. Advances in Neural Information Processing Systems, Datasets and Benchmarks Track, 2024. DOI: 10.52202/079017-2476.</w:t>
      </w:r>
    </w:p>
    <w:p w14:paraId="4D7815D9" w14:textId="77777777" w:rsidR="004500EF" w:rsidRDefault="009F7AE5">
      <w:pPr>
        <w:spacing w:after="80" w:line="288" w:lineRule="auto"/>
      </w:pPr>
      <w:r>
        <w:t>[2] Nie Y, Nguyen N H, Sinthong P, Kalagnanam J. A Time Series is Worth 64 Words: Long-term Forecasting with Transformers. International Conference on Learning Representations, 2023.</w:t>
      </w:r>
    </w:p>
    <w:p w14:paraId="12EB0691" w14:textId="77777777" w:rsidR="004500EF" w:rsidRDefault="009F7AE5">
      <w:pPr>
        <w:spacing w:after="80" w:line="288" w:lineRule="auto"/>
      </w:pPr>
      <w:r>
        <w:t>[3] Zeng A, Chen M, Zhang L, Xu Q. Are Transformers Effective for Time Series Forecasting? Proceedings of the AAAI Conference on Artificial Intelligence, 2023, 37(9):11121-11128. DOI: 10.1609/aaai.v37i9.26317.</w:t>
      </w:r>
    </w:p>
    <w:p w14:paraId="5D67AF42" w14:textId="77777777" w:rsidR="004500EF" w:rsidRDefault="009F7AE5">
      <w:pPr>
        <w:spacing w:after="80" w:line="288" w:lineRule="auto"/>
      </w:pPr>
      <w:r>
        <w:t>[4] Wu H, Hu T, Liu Y, et al. TimesNet: Temporal 2D-Variation Modeling for General Time Series Analysis. International Conference on Learning Representations, 2023.</w:t>
      </w:r>
    </w:p>
    <w:p w14:paraId="6DBB54DC" w14:textId="77777777" w:rsidR="004500EF" w:rsidRDefault="009F7AE5">
      <w:pPr>
        <w:spacing w:after="80" w:line="288" w:lineRule="auto"/>
      </w:pPr>
      <w:r>
        <w:t>[5] Zhang Y, Yan J. Crossformer: Transformer Utilizing Cross-Dimension Dependency for Multivariate Time Series Forecasting. International Conference on Learning Representations, 2023.</w:t>
      </w:r>
    </w:p>
    <w:p w14:paraId="46B36C9D" w14:textId="77777777" w:rsidR="004500EF" w:rsidRDefault="009F7AE5">
      <w:pPr>
        <w:spacing w:after="80" w:line="288" w:lineRule="auto"/>
      </w:pPr>
      <w:r>
        <w:t>[6] Zhou T, Ma Z, Wen Q, et al. FEDformer: Frequency Enhanced Decomposed Transformer for Long-term Series Forecasting. Proceedings of the 39th International Conference on Machine Learning, PMLR 162:27268-27286, 2022.</w:t>
      </w:r>
    </w:p>
    <w:p w14:paraId="6C5AA411" w14:textId="77777777" w:rsidR="004500EF" w:rsidRDefault="009F7AE5">
      <w:pPr>
        <w:spacing w:after="80" w:line="288" w:lineRule="auto"/>
      </w:pPr>
      <w:r>
        <w:t>[7] Liu Y, Hu T, Zhang H, et al. iTransformer: Inverted Transformers Are Effective for Time Series Forecasting. International Conference on Learning Representations, 2024.</w:t>
      </w:r>
    </w:p>
    <w:p w14:paraId="6C5502A1" w14:textId="77777777" w:rsidR="004500EF" w:rsidRDefault="009F7AE5">
      <w:pPr>
        <w:spacing w:after="80" w:line="288" w:lineRule="auto"/>
      </w:pPr>
      <w:r>
        <w:t>[8] Wang Y, Wu H, Dong J, et al. TimeXer: Empowering Transformers for Time Series Forecasting with Exogenous Variables. Advances in Neural Information Processing Systems, 2024. DOI: 10.52202/079017-0015.</w:t>
      </w:r>
    </w:p>
    <w:p w14:paraId="1452CE68" w14:textId="77777777" w:rsidR="004500EF" w:rsidRDefault="009F7AE5">
      <w:pPr>
        <w:spacing w:after="80" w:line="288" w:lineRule="auto"/>
      </w:pPr>
      <w:r>
        <w:t>[9] Jin M, Wang S, Ma L, et al. Time-LLM: Time Series Forecasting by Reprogramming Large Language Models. International Conference on Learning Representations, 2024.</w:t>
      </w:r>
    </w:p>
    <w:p w14:paraId="47C51F42" w14:textId="77777777" w:rsidR="004500EF" w:rsidRDefault="009F7AE5">
      <w:pPr>
        <w:spacing w:after="80" w:line="288" w:lineRule="auto"/>
      </w:pPr>
      <w:r>
        <w:t>[10] Reimers N, Gurevych I. Sentence-BERT: Sentence Embeddings using Siamese BERT-Networks. EMNLP-IJCNLP, 2019:3982-3992. DOI: 10.18653/v1/D19-1410.</w:t>
      </w:r>
    </w:p>
    <w:p w14:paraId="704CF8A5" w14:textId="77777777" w:rsidR="004500EF" w:rsidRDefault="009F7AE5">
      <w:pPr>
        <w:spacing w:after="80" w:line="288" w:lineRule="auto"/>
      </w:pPr>
      <w:r>
        <w:t>[11] Wang W, Wei F, Dong L, et al. MiniLM: Deep Self-Attention Distillation for Task-Agnostic Compression of Pre-Trained Transformers. Advances in Neural Information Processing Systems, 2020.</w:t>
      </w:r>
    </w:p>
    <w:p w14:paraId="53EBD1B1" w14:textId="77777777" w:rsidR="004500EF" w:rsidRDefault="009F7AE5">
      <w:pPr>
        <w:spacing w:after="80" w:line="288" w:lineRule="auto"/>
      </w:pPr>
      <w:r>
        <w:t>[12] Liu C, Xu Q, Miao H, et al. TimeCMA: Towards LLM-Empowered Multivariate Time Series Forecasting via Cross-Modality Alignment. Proceedings of the AAAI Conference on Artificial Intelligence, 2025, 39(18):18780-18788. DOI: 10.1609/aaai.v39i18.34067.</w:t>
      </w:r>
    </w:p>
    <w:p w14:paraId="18D867F8" w14:textId="77777777" w:rsidR="004500EF" w:rsidRDefault="009F7AE5">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14:paraId="41194174" w14:textId="77777777" w:rsidR="004500EF" w:rsidRDefault="009F7AE5">
      <w:pPr>
        <w:spacing w:after="80" w:line="288" w:lineRule="auto"/>
      </w:pPr>
      <w:r>
        <w:t>[14] Nguyen H H, Nguyen M H, Nguyen D, Le H. Spectral Text Fusion: A Frequency-Aware Approach to Multimodal Time-Series Forecasting. arXiv preprint arXiv:2602.01588, 2026.</w:t>
      </w:r>
    </w:p>
    <w:p w14:paraId="00F0C700" w14:textId="77777777" w:rsidR="004500EF" w:rsidRDefault="009F7AE5">
      <w:pPr>
        <w:spacing w:after="80" w:line="288" w:lineRule="auto"/>
      </w:pPr>
      <w:r>
        <w:t>[15] Künsch H R. The Jackknife and the Bootstrap for General Stationary Observations. The Annals of Statistics, 1989, 17(3):1217-1241. DOI: 10.1214/aos/1176347265.</w:t>
      </w:r>
    </w:p>
    <w:p w14:paraId="300F05E5" w14:textId="77777777" w:rsidR="004500EF" w:rsidRDefault="009F7AE5">
      <w:r>
        <w:t>[16] Ding K, Fan F, Wang Y, et al. DualSG: A Dual-Stream Explicit Semantic-Guided Multivariate Time Series Forecasting Framework. Proceedings of the 33rd ACM International Conference on Multimedia, 2025:508-517. DOI: 10.1145/3746027.3755458.</w:t>
      </w:r>
    </w:p>
    <w:p w14:paraId="4B61F331" w14:textId="77777777" w:rsidR="004500EF" w:rsidRDefault="009F7AE5">
      <w:r>
        <w:lastRenderedPageBreak/>
        <w:t>[17] Liu P, Guo H, Dai T, et al. CALF: Aligning LLMs for Time Series Forecasting via Cross-modal Fine-Tuning. Proceedings of the AAAI Conference on Artificial Intelligence, 2025, 39(18):18915-18923. DOI: 10.1609/aaai.v39i18.34082.</w:t>
      </w:r>
    </w:p>
    <w:p w14:paraId="07BB6B58" w14:textId="77777777" w:rsidR="004500EF" w:rsidRDefault="009F7AE5">
      <w:r>
        <w:t>[18] Lin J, Wang Y, Luo H, Wang J, Pei Z. TiMi: Empower Time Series Transformers with Multimodal Mixture of Experts. arXiv preprint arXiv:2602.21693, 2026.</w:t>
      </w:r>
    </w:p>
    <w:p w14:paraId="3C11C42B" w14:textId="77777777" w:rsidR="004500EF" w:rsidRDefault="009F7AE5">
      <w:r>
        <w:t>[19] Jiang Y, Yu W, Lee G, et al. TimeXL: Explainable Multi-modal Time Series Prediction with LLM-in-the-Loop. Advances in Neural Information Processing Systems, 2025, 38.</w:t>
      </w:r>
    </w:p>
    <w:p w14:paraId="109F7E1D" w14:textId="77777777" w:rsidR="004500EF" w:rsidRDefault="009F7AE5">
      <w:r>
        <w:t>[20] Wu X, Jin J, Qiu W, et al. Aurora: Towards Universal Generative Multimodal Time Series Forecasting. International Conference on Learning Representations, 2026.</w:t>
      </w:r>
    </w:p>
    <w:p w14:paraId="51B5E5DE" w14:textId="77777777" w:rsidR="004500EF" w:rsidRDefault="009F7AE5">
      <w:r>
        <w:t>[21] Tan M, Merrill M A, Gupta V, Althoff T, Hartvigsen T. Are Language Models Actually Useful for Time Series Forecasting? Advances in Neural Information Processing Systems, 2024, 37.</w:t>
      </w:r>
    </w:p>
    <w:sectPr w:rsidR="004500EF">
      <w:headerReference w:type="default" r:id="rId8"/>
      <w:footerReference w:type="default" r:id="rId9"/>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91BB5" w14:textId="77777777" w:rsidR="009F7AE5" w:rsidRDefault="009F7AE5">
      <w:pPr>
        <w:spacing w:line="240" w:lineRule="auto"/>
      </w:pPr>
      <w:r>
        <w:separator/>
      </w:r>
    </w:p>
  </w:endnote>
  <w:endnote w:type="continuationSeparator" w:id="0">
    <w:p w14:paraId="459E4B3D" w14:textId="77777777" w:rsidR="009F7AE5" w:rsidRDefault="009F7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C19E" w14:textId="77777777" w:rsidR="004500EF" w:rsidRDefault="009F7AE5">
    <w:pPr>
      <w:pStyle w:val="ab"/>
      <w:jc w:val="center"/>
    </w:pPr>
    <w:r>
      <w:t>第</w:t>
    </w:r>
    <w:r>
      <w:t xml:space="preserve"> </w:t>
    </w:r>
    <w:r>
      <w:fldChar w:fldCharType="begin"/>
    </w:r>
    <w:r>
      <w:instrText>PAGE</w:instrText>
    </w:r>
    <w:r>
      <w:fldChar w:fldCharType="separate"/>
    </w:r>
    <w: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9F6A" w14:textId="77777777" w:rsidR="009F7AE5" w:rsidRDefault="009F7AE5">
      <w:pPr>
        <w:spacing w:after="0"/>
      </w:pPr>
      <w:r>
        <w:separator/>
      </w:r>
    </w:p>
  </w:footnote>
  <w:footnote w:type="continuationSeparator" w:id="0">
    <w:p w14:paraId="01BDAB87" w14:textId="77777777" w:rsidR="009F7AE5" w:rsidRDefault="009F7A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5299" w14:textId="77777777" w:rsidR="004500EF" w:rsidRDefault="009F7AE5">
    <w:pPr>
      <w:pStyle w:val="ad"/>
      <w:jc w:val="right"/>
    </w:pPr>
    <w:r>
      <w:rPr>
        <w:color w:val="606060"/>
        <w:sz w:val="16"/>
      </w:rPr>
      <w:t>人工智能课程设计</w:t>
    </w:r>
    <w:r>
      <w:rPr>
        <w:color w:val="606060"/>
        <w:sz w:val="16"/>
      </w:rPr>
      <w:t xml:space="preserve">  </w:t>
    </w:r>
    <w:r>
      <w:rPr>
        <w:color w:val="606060"/>
        <w:sz w:val="16"/>
      </w:rPr>
      <w:t>选题与初步技术方案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628556876">
    <w:abstractNumId w:val="1"/>
  </w:num>
  <w:num w:numId="2" w16cid:durableId="447743550">
    <w:abstractNumId w:val="4"/>
  </w:num>
  <w:num w:numId="3" w16cid:durableId="1537617644">
    <w:abstractNumId w:val="5"/>
  </w:num>
  <w:num w:numId="4" w16cid:durableId="396899370">
    <w:abstractNumId w:val="2"/>
  </w:num>
  <w:num w:numId="5" w16cid:durableId="410078456">
    <w:abstractNumId w:val="0"/>
  </w:num>
  <w:num w:numId="6" w16cid:durableId="125660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76"/>
    <w:rsid w:val="00034616"/>
    <w:rsid w:val="0006063C"/>
    <w:rsid w:val="00084F38"/>
    <w:rsid w:val="000B3940"/>
    <w:rsid w:val="000D7A3B"/>
    <w:rsid w:val="000F5FA8"/>
    <w:rsid w:val="0015074B"/>
    <w:rsid w:val="001A4225"/>
    <w:rsid w:val="001C6C8A"/>
    <w:rsid w:val="002164A9"/>
    <w:rsid w:val="002272CA"/>
    <w:rsid w:val="0029639D"/>
    <w:rsid w:val="002C2B75"/>
    <w:rsid w:val="00326F90"/>
    <w:rsid w:val="003375CB"/>
    <w:rsid w:val="003E1055"/>
    <w:rsid w:val="003F03E1"/>
    <w:rsid w:val="003F64CE"/>
    <w:rsid w:val="0041613A"/>
    <w:rsid w:val="0044238C"/>
    <w:rsid w:val="004500EF"/>
    <w:rsid w:val="00500660"/>
    <w:rsid w:val="00541219"/>
    <w:rsid w:val="00570D58"/>
    <w:rsid w:val="00573A2A"/>
    <w:rsid w:val="005E2962"/>
    <w:rsid w:val="00641D9C"/>
    <w:rsid w:val="00647D0D"/>
    <w:rsid w:val="0066621B"/>
    <w:rsid w:val="00680866"/>
    <w:rsid w:val="006C3981"/>
    <w:rsid w:val="006D5AE2"/>
    <w:rsid w:val="006E58C7"/>
    <w:rsid w:val="00741589"/>
    <w:rsid w:val="007720F0"/>
    <w:rsid w:val="00793AFD"/>
    <w:rsid w:val="00794944"/>
    <w:rsid w:val="0080190A"/>
    <w:rsid w:val="008101D5"/>
    <w:rsid w:val="00860A35"/>
    <w:rsid w:val="00877FB8"/>
    <w:rsid w:val="00881E5E"/>
    <w:rsid w:val="008C5610"/>
    <w:rsid w:val="009345CA"/>
    <w:rsid w:val="009363D0"/>
    <w:rsid w:val="009938CC"/>
    <w:rsid w:val="009A6F81"/>
    <w:rsid w:val="009F7AE5"/>
    <w:rsid w:val="00AA1D8D"/>
    <w:rsid w:val="00B47730"/>
    <w:rsid w:val="00B60FB6"/>
    <w:rsid w:val="00B87929"/>
    <w:rsid w:val="00C40DAA"/>
    <w:rsid w:val="00C57FA1"/>
    <w:rsid w:val="00C64DE1"/>
    <w:rsid w:val="00C93798"/>
    <w:rsid w:val="00CB0218"/>
    <w:rsid w:val="00CB0664"/>
    <w:rsid w:val="00CB3B8A"/>
    <w:rsid w:val="00CC021B"/>
    <w:rsid w:val="00CD74EF"/>
    <w:rsid w:val="00D07273"/>
    <w:rsid w:val="00D67142"/>
    <w:rsid w:val="00D702B0"/>
    <w:rsid w:val="00D94A53"/>
    <w:rsid w:val="00DC4955"/>
    <w:rsid w:val="00FA4303"/>
    <w:rsid w:val="00FB571D"/>
    <w:rsid w:val="00FC693F"/>
    <w:rsid w:val="26997749"/>
    <w:rsid w:val="734331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DD06F3"/>
  <w14:defaultImageDpi w14:val="300"/>
  <w15:docId w15:val="{8559813D-9A6D-41C5-97E0-8C412AB7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color w:val="000000"/>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Times New Roman" w:eastAsia="宋体" w:hAnsi="Times New Roman" w:cs="Times New Roman"/>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b/>
      <w:spacing w:val="5"/>
      <w:kern w:val="28"/>
      <w:sz w:val="44"/>
      <w:szCs w:val="52"/>
    </w:rPr>
  </w:style>
  <w:style w:type="table" w:styleId="a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rFonts w:ascii="Times New Roman" w:eastAsia="宋体" w:hAnsi="Times New Roman" w:cs="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rFonts w:ascii="Times New Roman" w:eastAsia="宋体" w:hAnsi="Times New Roman" w:cs="Times New Roman"/>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rFonts w:ascii="Times New Roman" w:eastAsia="宋体" w:hAnsi="Times New Roman" w:cs="Times New Roman"/>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rFonts w:ascii="Times New Roman" w:eastAsia="宋体" w:hAnsi="Times New Roman" w:cs="Times New Roman"/>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rFonts w:ascii="Times New Roman" w:eastAsia="宋体" w:hAnsi="Times New Roman" w:cs="Times New Roman"/>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rFonts w:ascii="Times New Roman" w:eastAsia="宋体" w:hAnsi="Times New Roman"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rFonts w:ascii="Times New Roman" w:eastAsia="宋体" w:hAnsi="Times New Roman" w:cs="Times New Roman"/>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Pr>
      <w:rFonts w:ascii="Times New Roman" w:eastAsia="宋体"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Pr>
      <w:rFonts w:ascii="Times New Roman" w:eastAsia="宋体"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Pr>
      <w:rFonts w:ascii="Times New Roman" w:eastAsia="宋体"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Pr>
      <w:rFonts w:ascii="Times New Roman" w:eastAsia="宋体"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Pr>
      <w:rFonts w:ascii="Times New Roman" w:eastAsia="宋体"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Pr>
      <w:rFonts w:ascii="Times New Roman" w:eastAsia="宋体"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rPr>
      <w:rFonts w:ascii="Times New Roman" w:eastAsia="宋体"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rPr>
      <w:rFonts w:ascii="Times New Roman" w:eastAsia="宋体"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rPr>
      <w:rFonts w:ascii="Times New Roman" w:eastAsia="宋体"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rPr>
      <w:rFonts w:ascii="Times New Roman" w:eastAsia="宋体"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rPr>
      <w:rFonts w:ascii="Times New Roman" w:eastAsia="宋体"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rPr>
      <w:rFonts w:ascii="Times New Roman" w:eastAsia="宋体"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Pr>
      <w:rFonts w:ascii="Times New Roman" w:eastAsia="宋体"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Pr>
      <w:rFonts w:ascii="Times New Roman" w:eastAsia="宋体"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Pr>
      <w:rFonts w:ascii="Times New Roman" w:eastAsia="宋体"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Pr>
      <w:rFonts w:ascii="Times New Roman" w:eastAsia="宋体"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Pr>
      <w:rFonts w:ascii="Times New Roman" w:eastAsia="宋体"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Pr>
      <w:rFonts w:ascii="Times New Roman" w:eastAsia="宋体"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rFonts w:ascii="Times New Roman" w:eastAsia="宋体" w:hAnsi="Times New Roman" w:cs="Times New Roman"/>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rFonts w:ascii="Times New Roman" w:eastAsia="宋体" w:hAnsi="Times New Roman" w:cs="Times New Roman"/>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rFonts w:ascii="Times New Roman" w:eastAsia="宋体" w:hAnsi="Times New Roman" w:cs="Times New Roman"/>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rFonts w:ascii="Times New Roman" w:eastAsia="宋体" w:hAnsi="Times New Roman" w:cs="Times New Roman"/>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rFonts w:ascii="Times New Roman" w:eastAsia="宋体" w:hAnsi="Times New Roman" w:cs="Times New Roman"/>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rFonts w:ascii="Times New Roman" w:eastAsia="宋体" w:hAnsi="Times New Roman" w:cs="Times New Roman"/>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rFonts w:ascii="Times New Roman" w:eastAsia="宋体" w:hAnsi="Times New Roman" w:cs="Times New Roman"/>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Pr>
      <w:rFonts w:ascii="Times New Roman" w:eastAsia="宋体"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rPr>
      <w:rFonts w:ascii="Times New Roman" w:eastAsia="宋体"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Pr>
      <w:rFonts w:ascii="Times New Roman" w:eastAsia="宋体"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Pr>
      <w:rFonts w:ascii="Times New Roman" w:eastAsia="宋体"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Pr>
      <w:rFonts w:ascii="Times New Roman" w:eastAsia="宋体"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Pr>
      <w:rFonts w:ascii="Times New Roman" w:eastAsia="宋体"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rFonts w:ascii="Times New Roman" w:eastAsia="宋体"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rFonts w:ascii="Times New Roman" w:eastAsia="宋体"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rFonts w:ascii="Times New Roman" w:eastAsia="宋体"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rFonts w:ascii="Times New Roman" w:eastAsia="宋体"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rFonts w:ascii="Times New Roman" w:eastAsia="宋体"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rFonts w:ascii="Times New Roman" w:eastAsia="宋体"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rFonts w:ascii="Times New Roman" w:eastAsia="宋体" w:hAnsi="Times New Roman" w:cs="Times New Roman"/>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rFonts w:ascii="Times New Roman" w:eastAsia="宋体" w:hAnsi="Times New Roman" w:cs="Times New Roman"/>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rFonts w:ascii="Times New Roman" w:eastAsia="宋体" w:hAnsi="Times New Roman" w:cs="Times New Roman"/>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rFonts w:ascii="Times New Roman" w:eastAsia="宋体" w:hAnsi="Times New Roman" w:cs="Times New Roman"/>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rFonts w:ascii="Times New Roman" w:eastAsia="宋体"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rFonts w:ascii="Times New Roman" w:eastAsia="宋体"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rFonts w:ascii="Times New Roman" w:eastAsia="宋体"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rFonts w:ascii="Times New Roman" w:eastAsia="宋体"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rFonts w:ascii="Times New Roman" w:eastAsia="宋体"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rFonts w:ascii="Times New Roman" w:eastAsia="宋体"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宋体" w:hAnsi="Times New Roman" w:cs="Times New Roman"/>
      <w:b/>
      <w:bCs/>
    </w:rPr>
  </w:style>
  <w:style w:type="character" w:styleId="afd">
    <w:name w:val="Emphasis"/>
    <w:basedOn w:val="a2"/>
    <w:uiPriority w:val="20"/>
    <w:qFormat/>
    <w:rPr>
      <w:rFonts w:ascii="Times New Roman" w:eastAsia="宋体" w:hAnsi="Times New Roman" w:cs="Times New Roman"/>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rPr>
      <w:rFonts w:ascii="Times New Roman" w:eastAsia="宋体" w:hAnsi="Times New Roman" w:cs="Times New Roman"/>
    </w:rPr>
  </w:style>
  <w:style w:type="character" w:customStyle="1" w:styleId="ac">
    <w:name w:val="页脚 字符"/>
    <w:basedOn w:val="a2"/>
    <w:link w:val="ab"/>
    <w:uiPriority w:val="99"/>
    <w:qFormat/>
    <w:rPr>
      <w:rFonts w:ascii="Times New Roman" w:eastAsia="宋体" w:hAnsi="Times New Roman" w:cs="Times New Roman"/>
    </w:rPr>
  </w:style>
  <w:style w:type="paragraph" w:styleId="aff">
    <w:name w:val="No Spacing"/>
    <w:uiPriority w:val="1"/>
    <w:qFormat/>
    <w:rPr>
      <w:rFonts w:ascii="Times New Roman" w:eastAsia="宋体" w:hAnsi="Times New Roman" w:cs="Times New Roman"/>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rPr>
      <w:rFonts w:ascii="Times New Roman" w:eastAsia="宋体" w:hAnsi="Times New Roman" w:cs="Times New Roman"/>
    </w:rPr>
  </w:style>
  <w:style w:type="character" w:customStyle="1" w:styleId="25">
    <w:name w:val="正文文本 2 字符"/>
    <w:basedOn w:val="a2"/>
    <w:link w:val="24"/>
    <w:uiPriority w:val="99"/>
    <w:rPr>
      <w:rFonts w:ascii="Times New Roman" w:eastAsia="宋体" w:hAnsi="Times New Roman" w:cs="Times New Roman"/>
    </w:rPr>
  </w:style>
  <w:style w:type="character" w:customStyle="1" w:styleId="35">
    <w:name w:val="正文文本 3 字符"/>
    <w:basedOn w:val="a2"/>
    <w:link w:val="34"/>
    <w:uiPriority w:val="99"/>
    <w:rPr>
      <w:rFonts w:ascii="Times New Roman" w:eastAsia="宋体" w:hAnsi="Times New Roman" w:cs="Times New Roman"/>
      <w:sz w:val="16"/>
      <w:szCs w:val="16"/>
    </w:rPr>
  </w:style>
  <w:style w:type="character" w:customStyle="1" w:styleId="a6">
    <w:name w:val="宏文本 字符"/>
    <w:basedOn w:val="a2"/>
    <w:link w:val="a5"/>
    <w:uiPriority w:val="99"/>
    <w:rPr>
      <w:rFonts w:ascii="Times New Roman" w:eastAsia="宋体" w:hAnsi="Times New Roman" w:cs="Times New Roman"/>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rFonts w:ascii="Times New Roman" w:eastAsia="宋体" w:hAnsi="Times New Roman" w:cs="Times New Roman"/>
      <w:b/>
      <w:bCs/>
      <w:i/>
      <w:iCs/>
      <w:color w:val="4F81BD" w:themeColor="accent1"/>
    </w:rPr>
  </w:style>
  <w:style w:type="character" w:customStyle="1" w:styleId="14">
    <w:name w:val="不明显强调1"/>
    <w:basedOn w:val="a2"/>
    <w:uiPriority w:val="19"/>
    <w:qFormat/>
    <w:rPr>
      <w:rFonts w:ascii="Times New Roman" w:eastAsia="宋体" w:hAnsi="Times New Roman" w:cs="Times New Roman"/>
      <w:i/>
      <w:iCs/>
      <w:color w:val="7F7F7F" w:themeColor="text1" w:themeTint="80"/>
    </w:rPr>
  </w:style>
  <w:style w:type="character" w:customStyle="1" w:styleId="15">
    <w:name w:val="明显强调1"/>
    <w:basedOn w:val="a2"/>
    <w:uiPriority w:val="21"/>
    <w:qFormat/>
    <w:rPr>
      <w:rFonts w:ascii="Times New Roman" w:eastAsia="宋体" w:hAnsi="Times New Roman" w:cs="Times New Roman"/>
      <w:b/>
      <w:bCs/>
      <w:i/>
      <w:iCs/>
      <w:color w:val="4F81BD" w:themeColor="accent1"/>
    </w:rPr>
  </w:style>
  <w:style w:type="character" w:customStyle="1" w:styleId="16">
    <w:name w:val="不明显参考1"/>
    <w:basedOn w:val="a2"/>
    <w:uiPriority w:val="31"/>
    <w:qFormat/>
    <w:rPr>
      <w:rFonts w:ascii="Times New Roman" w:eastAsia="宋体" w:hAnsi="Times New Roman" w:cs="Times New Roman"/>
      <w:smallCaps/>
      <w:color w:val="C0504D" w:themeColor="accent2"/>
      <w:u w:val="single"/>
    </w:rPr>
  </w:style>
  <w:style w:type="character" w:customStyle="1" w:styleId="17">
    <w:name w:val="明显参考1"/>
    <w:basedOn w:val="a2"/>
    <w:uiPriority w:val="32"/>
    <w:qFormat/>
    <w:rPr>
      <w:rFonts w:ascii="Times New Roman" w:eastAsia="宋体"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宋体" w:hAnsi="Times New Roman" w:cs="Times New Roman"/>
      <w:b/>
      <w:bCs/>
      <w:smallCaps/>
      <w:spacing w:val="5"/>
    </w:rPr>
  </w:style>
  <w:style w:type="paragraph" w:customStyle="1" w:styleId="TOC10">
    <w:name w:val="TOC 标题1"/>
    <w:basedOn w:val="1"/>
    <w:next w:val="a1"/>
    <w:uiPriority w:val="39"/>
    <w:semiHidden/>
    <w:unhideWhenUsed/>
    <w:qFormat/>
    <w:pPr>
      <w:outlineLvl w:val="9"/>
    </w:pPr>
    <w:rPr>
      <w:rFonts w:ascii="Times New Roman" w:eastAsia="宋体" w:hAnsi="Times New Roman" w:cs="Times New Roman"/>
    </w:rPr>
  </w:style>
  <w:style w:type="paragraph" w:customStyle="1" w:styleId="TOC20">
    <w:name w:val="TOC 标题2"/>
    <w:basedOn w:val="1"/>
    <w:next w:val="a1"/>
    <w:uiPriority w:val="39"/>
    <w:semiHidden/>
    <w:unhideWhenUsed/>
    <w:qFormat/>
    <w:pPr>
      <w:outlineLvl w:val="9"/>
    </w:pPr>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4551</Words>
  <Characters>7874</Characters>
  <Application>Microsoft Office Word</Application>
  <DocSecurity>0</DocSecurity>
  <Lines>314</Lines>
  <Paragraphs>335</Paragraphs>
  <ScaleCrop>false</ScaleCrop>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文本增强多领域时间序列预测 第4周课程设计选题与初步技术方案</dc:title>
  <dc:creator>凉奕倾尘</dc:creator>
  <dc:description>Current literature positioning and figure/table interpretation revised; experimental results unchanged</dc:description>
  <cp:lastModifiedBy>3218151885@qq.com</cp:lastModifiedBy>
  <cp:revision>19</cp:revision>
  <dcterms:created xsi:type="dcterms:W3CDTF">2013-12-23T23:15:00Z</dcterms:created>
  <dcterms:modified xsi:type="dcterms:W3CDTF">2026-09-20T04:15:00Z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eyJoZGlkIjoiNDczNDc4OWFiMTI3ZDA2ZDNkOGM5YWNiZmExNWFiMjUiLCJ1c2VySWQiOiIxNzQwOTY2MDI0In0=</vt:lpwstr>
  </property>
  <property fmtid="{D5CDD505-2E9C-101B-9397-08002B2CF9AE}" pid="3" name="KSOProductBuildVer">
    <vt:lpwstr>2052-12.1.0.28043</vt:lpwstr>
  </property>
  <property fmtid="{D5CDD505-2E9C-101B-9397-08002B2CF9AE}" pid="4" name="ICV">
    <vt:lpwstr>8EC6976BD6DF4C4A97915571D023CC1B_12</vt:lpwstr>
  </property>
</Properties>
</file>